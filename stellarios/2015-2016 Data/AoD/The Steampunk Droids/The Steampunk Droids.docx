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616" w:rsidRPr="00484648" w:rsidRDefault="00484648">
      <w:pPr>
        <w:spacing w:after="0"/>
        <w:jc w:val="center"/>
        <w:rPr>
          <w:color w:val="FF0000"/>
          <w:sz w:val="40"/>
        </w:rPr>
      </w:pPr>
      <w:r>
        <w:rPr>
          <w:noProof/>
          <w:lang w:val="en-AU" w:eastAsia="en-AU"/>
        </w:rPr>
        <mc:AlternateContent>
          <mc:Choice Requires="wps">
            <w:drawing>
              <wp:anchor distT="0" distB="914400" distL="114300" distR="114300" simplePos="0" relativeHeight="251658239" behindDoc="0" locked="0" layoutInCell="1" allowOverlap="1" wp14:anchorId="202A5D50" wp14:editId="144A8528">
                <wp:simplePos x="0" y="0"/>
                <wp:positionH relativeFrom="margin">
                  <wp:posOffset>0</wp:posOffset>
                </wp:positionH>
                <wp:positionV relativeFrom="margin">
                  <wp:posOffset>-904875</wp:posOffset>
                </wp:positionV>
                <wp:extent cx="6457950" cy="2238375"/>
                <wp:effectExtent l="0" t="0" r="0" b="9525"/>
                <wp:wrapTopAndBottom/>
                <wp:docPr id="2" name="Rectangle 2"/>
                <wp:cNvGraphicFramePr/>
                <a:graphic xmlns:a="http://schemas.openxmlformats.org/drawingml/2006/main">
                  <a:graphicData uri="http://schemas.microsoft.com/office/word/2010/wordprocessingShape">
                    <wps:wsp>
                      <wps:cNvSpPr/>
                      <wps:spPr>
                        <a:xfrm>
                          <a:off x="0" y="0"/>
                          <a:ext cx="6457950" cy="2238375"/>
                        </a:xfrm>
                        <a:prstGeom prst="rect">
                          <a:avLst/>
                        </a:prstGeom>
                        <a:blipFill>
                          <a:blip r:embed="rId12"/>
                          <a:stretch>
                            <a:fillRect/>
                          </a:stretch>
                        </a:blipFill>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CDE24" id="Rectangle 2" o:spid="_x0000_s1026" style="position:absolute;margin-left:0;margin-top:-71.25pt;width:508.5pt;height:176.25pt;z-index:251658239;visibility:visible;mso-wrap-style:square;mso-width-percent:0;mso-height-percent:0;mso-wrap-distance-left:9pt;mso-wrap-distance-top:0;mso-wrap-distance-right:9pt;mso-wrap-distance-bottom:1in;mso-position-horizontal:absolute;mso-position-horizontal-relative:margin;mso-position-vertical:absolute;mso-position-vertical-relative:margin;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" stroked="f" strokeweight="1.5pt">
                <v:fill r:id="rId13" o:title="" recolor="t" rotate="t" type="frame"/>
                <w10:wrap type="topAndBottom" anchorx="margin" anchory="margin"/>
              </v:rect>
            </w:pict>
          </mc:Fallback>
        </mc:AlternateContent>
      </w:r>
      <w:r w:rsidR="00A651C4">
        <w:rPr>
          <w:noProof/>
          <w:lang w:val="en-AU" w:eastAsia="en-AU"/>
        </w:rPr>
        <mc:AlternateContent>
          <mc:Choice Requires="wps">
            <w:drawing>
              <wp:anchor distT="182880" distB="457200" distL="457200" distR="457200" simplePos="0" relativeHeight="251661312" behindDoc="0" locked="0" layoutInCell="1" allowOverlap="1" wp14:anchorId="09E300C3" wp14:editId="64A0F947">
                <wp:simplePos x="0" y="0"/>
                <wp:positionH relativeFrom="margin">
                  <wp:align>center</wp:align>
                </wp:positionH>
                <mc:AlternateContent>
                  <mc:Choice Requires="wp14">
                    <wp:positionV relativeFrom="margin">
                      <wp14:pctPosVOffset>9000</wp14:pctPosVOffset>
                    </wp:positionV>
                  </mc:Choice>
                  <mc:Fallback>
                    <wp:positionV relativeFrom="page">
                      <wp:posOffset>1654810</wp:posOffset>
                    </wp:positionV>
                  </mc:Fallback>
                </mc:AlternateContent>
                <wp:extent cx="3475990" cy="754380"/>
                <wp:effectExtent l="19050" t="19050" r="25400" b="26670"/>
                <wp:wrapSquare wrapText="bothSides"/>
                <wp:docPr id="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75990" cy="754380"/>
                        </a:xfrm>
                        <a:prstGeom prst="rect">
                          <a:avLst/>
                        </a:prstGeom>
                        <a:solidFill>
                          <a:schemeClr val="tx1"/>
                        </a:solidFill>
                        <a:ln w="57150" cmpd="thinThick">
                          <a:solidFill>
                            <a:schemeClr val="tx1"/>
                          </a:solidFill>
                          <a:miter lim="800000"/>
                        </a:ln>
                      </wps:spPr>
                      <wps:txbx>
                        <w:txbxContent>
                          <w:p w:rsidR="00EB7E6E" w:rsidRDefault="00EB7E6E">
                            <w:pPr>
                              <w:pStyle w:val="SenderAddress"/>
                              <w:rPr>
                                <w:caps/>
                              </w:rPr>
                            </w:pPr>
                            <w:r>
                              <w:rPr>
                                <w:caps/>
                              </w:rPr>
                              <w:t>Alliance of droids</w:t>
                            </w:r>
                          </w:p>
                          <w:sdt>
                            <w:sdtPr>
                              <w:id w:val="1420370758"/>
                              <w:placeholder>
                                <w:docPart w:val="0DDCFEFB21DD4376970FE4563B75EAE1"/>
                              </w:placeholder>
                              <w:dataBinding w:prefixMappings="xmlns:ns0='http://schemas.openxmlformats.org/officeDocument/2006/extended-properties' " w:xpath="/ns0:Properties[1]/ns0:Company[1]" w:storeItemID="{6668398D-A668-4E3E-A5EB-62B293D839F1}"/>
                              <w:text/>
                            </w:sdtPr>
                            <w:sdtContent>
                              <w:p w:rsidR="00EB7E6E" w:rsidRDefault="00EB7E6E">
                                <w:pPr>
                                  <w:pStyle w:val="SenderAddress"/>
                                </w:pPr>
                                <w:r>
                                  <w:t>Sp-D2</w:t>
                                </w:r>
                              </w:p>
                            </w:sdtContent>
                          </w:sdt>
                          <w:p w:rsidR="00EB7E6E" w:rsidRDefault="00EB7E6E">
                            <w:pPr>
                              <w:pStyle w:val="SenderAddress"/>
                            </w:pPr>
                            <w:r>
                              <w:t>Sp-8</w:t>
                            </w:r>
                          </w:p>
                        </w:txbxContent>
                      </wps:txbx>
                      <wps:bodyPr vert="horz" wrap="square" lIns="91440" tIns="91440" rIns="91440" bIns="91440" rtlCol="0" anchor="ctr" anchorCtr="0">
                        <a:spAutoFit/>
                      </wps:bodyPr>
                    </wps:wsp>
                  </a:graphicData>
                </a:graphic>
                <wp14:sizeRelH relativeFrom="margin">
                  <wp14:pctWidth>55000</wp14:pctWidth>
                </wp14:sizeRelH>
                <wp14:sizeRelV relativeFrom="margin">
                  <wp14:pctHeight>11000</wp14:pctHeight>
                </wp14:sizeRelV>
              </wp:anchor>
            </w:drawing>
          </mc:Choice>
          <mc:Fallback>
            <w:pict>
              <v:rect w14:anchorId="09E300C3" id="Title 1" o:spid="_x0000_s1026" style="position:absolute;left:0;text-align:left;margin-left:0;margin-top:0;width:273.7pt;height:59.4pt;z-index:251661312;visibility:visible;mso-wrap-style:square;mso-width-percent:550;mso-height-percent:110;mso-top-percent:90;mso-wrap-distance-left:36pt;mso-wrap-distance-top:14.4pt;mso-wrap-distance-right:36pt;mso-wrap-distance-bottom:36pt;mso-position-horizontal:center;mso-position-horizontal-relative:margin;mso-position-vertical-relative:margin;mso-width-percent:550;mso-height-percent:110;mso-top-percent: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" fillcolor="black [3213]" strokecolor="black [3213]" strokeweight="4.5pt">
                <v:stroke linestyle="thinThick"/>
                <v:path arrowok="t"/>
                <o:lock v:ext="edit" grouping="t"/>
                <v:textbox style="mso-fit-shape-to-text:t" inset=",7.2pt,,7.2pt">
                  <w:txbxContent>
                    <w:p w:rsidR="00EB7E6E" w:rsidRDefault="00EB7E6E">
                      <w:pPr>
                        <w:pStyle w:val="SenderAddress"/>
                        <w:rPr>
                          <w:caps/>
                        </w:rPr>
                      </w:pPr>
                      <w:r>
                        <w:rPr>
                          <w:caps/>
                        </w:rPr>
                        <w:t>Alliance of droids</w:t>
                      </w:r>
                    </w:p>
                    <w:sdt>
                      <w:sdtPr>
                        <w:id w:val="1420370758"/>
                        <w:placeholder>
                          <w:docPart w:val="0DDCFEFB21DD4376970FE4563B75EAE1"/>
                        </w:placeholder>
                        <w:dataBinding w:prefixMappings="xmlns:ns0='http://schemas.openxmlformats.org/officeDocument/2006/extended-properties' " w:xpath="/ns0:Properties[1]/ns0:Company[1]" w:storeItemID="{6668398D-A668-4E3E-A5EB-62B293D839F1}"/>
                        <w:text/>
                      </w:sdtPr>
                      <w:sdtContent>
                        <w:p w:rsidR="00EB7E6E" w:rsidRDefault="00EB7E6E">
                          <w:pPr>
                            <w:pStyle w:val="SenderAddress"/>
                          </w:pPr>
                          <w:r>
                            <w:t>Sp-D2</w:t>
                          </w:r>
                        </w:p>
                      </w:sdtContent>
                    </w:sdt>
                    <w:p w:rsidR="00EB7E6E" w:rsidRDefault="00EB7E6E">
                      <w:pPr>
                        <w:pStyle w:val="SenderAddress"/>
                      </w:pPr>
                      <w:r>
                        <w:t>Sp-8</w:t>
                      </w:r>
                    </w:p>
                  </w:txbxContent>
                </v:textbox>
                <w10:wrap type="square" anchorx="margin" anchory="margin"/>
              </v:rect>
            </w:pict>
          </mc:Fallback>
        </mc:AlternateContent>
      </w:r>
      <w:sdt>
        <w:sdtPr>
          <w:rPr>
            <w:color w:val="FF0000"/>
            <w:sz w:val="40"/>
          </w:rPr>
          <w:id w:val="19890522"/>
          <w:placeholder>
            <w:docPart w:val="7245E7E269FF4EDAB1F5F0D608344613"/>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sidR="007B6727">
            <w:rPr>
              <w:color w:val="FF0000"/>
              <w:sz w:val="40"/>
            </w:rPr>
            <w:t>The Steampunk Droids</w:t>
          </w:r>
        </w:sdtContent>
      </w:sdt>
    </w:p>
    <w:p w:rsidR="00A86616" w:rsidRDefault="00103E05">
      <w:pPr>
        <w:pStyle w:val="Salutation"/>
        <w:rPr>
          <w:noProof/>
        </w:rPr>
      </w:pPr>
      <w:fldSimple w:instr=" GREETINGLINE \f &quot;&lt;&lt;_BEFORE_ Dear &gt;&gt;&lt;&lt;_FIRST0_&gt;&gt; &lt;&lt;_AFTER_ ,&gt;&gt;&quot; \l 1033 \e &quot;Dear Sir or Madam:&quot; ">
        <w:r w:rsidR="00484648">
          <w:rPr>
            <w:noProof/>
          </w:rPr>
          <w:t>«</w:t>
        </w:r>
        <w:r w:rsidR="00777F9B">
          <w:rPr>
            <w:noProof/>
          </w:rPr>
          <w:t>www.astromech.net</w:t>
        </w:r>
        <w:r w:rsidR="00484648">
          <w:rPr>
            <w:noProof/>
          </w:rPr>
          <w:t>»</w:t>
        </w:r>
      </w:fldSimple>
      <w:r w:rsidR="00A651C4">
        <w:rPr>
          <w:noProof/>
          <w:lang w:val="en-AU" w:eastAsia="en-AU"/>
        </w:rPr>
        <mc:AlternateContent>
          <mc:Choice Requires="wps">
            <w:drawing>
              <wp:anchor distT="0" distB="0" distL="114300" distR="114300" simplePos="0" relativeHeight="251659264" behindDoc="0" locked="0" layoutInCell="0" allowOverlap="0" wp14:anchorId="3EA6C6E1" wp14:editId="1F286AC0">
                <wp:simplePos x="0" y="0"/>
                <wp:positionH relativeFrom="margin">
                  <wp:align>left</wp:align>
                </wp:positionH>
                <mc:AlternateContent>
                  <mc:Choice Requires="wp14">
                    <wp:positionV relativeFrom="margin">
                      <wp14:pctPosVOffset>15000</wp14:pctPosVOffset>
                    </wp:positionV>
                  </mc:Choice>
                  <mc:Fallback>
                    <wp:positionV relativeFrom="page">
                      <wp:posOffset>2148840</wp:posOffset>
                    </wp:positionV>
                  </mc:Fallback>
                </mc:AlternateContent>
                <wp:extent cx="6400800" cy="0"/>
                <wp:effectExtent l="0" t="0" r="0" b="19050"/>
                <wp:wrapNone/>
                <wp:docPr id="1"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1C7BEDF8" id="Straight Connector 1" o:spid="_x0000_s1026" style="position:absolute;z-index:251659264;visibility:visible;mso-wrap-style:square;mso-width-percent:1000;mso-top-percent:150;mso-wrap-distance-left:9pt;mso-wrap-distance-top:0;mso-wrap-distance-right:9pt;mso-wrap-distance-bottom:0;mso-position-horizontal:left;mso-position-horizontal-relative:margin;mso-position-vertical-relative:margin;mso-width-percent:1000;mso-top-percent:150;mso-width-relative:margin" from="0,0" to="7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" o:allowincell="f" o:allowoverlap="f" strokecolor="#6f6f74 [3204]">
                <w10:wrap anchorx="margin" anchory="margin"/>
              </v:line>
            </w:pict>
          </mc:Fallback>
        </mc:AlternateContent>
      </w:r>
    </w:p>
    <w:p w:rsidR="00777F9B" w:rsidRPr="00777F9B" w:rsidRDefault="00777F9B" w:rsidP="00777F9B">
      <w:pPr>
        <w:pStyle w:val="Quote"/>
        <w:jc w:val="center"/>
      </w:pPr>
      <w:r>
        <w:t>Introduction</w:t>
      </w:r>
    </w:p>
    <w:p w:rsidR="00A86616" w:rsidRDefault="006C5306" w:rsidP="006C5306">
      <w:r>
        <w:t>So, where to begin? I guess I should start with the dream. Not the sleep kind, but the achievement kind of dream. For ages now I have been wanting to build my very own R2-D2. I joined the Astromech Builders Club in November 2014 and eventually I decided to build a steampunk droid – Sp-D2. This droid will eventually be fully motorized, have a display cabinet, and even its</w:t>
      </w:r>
      <w:r w:rsidR="00033078">
        <w:t xml:space="preserve"> own primitive vending machine. I chose the name for Sp-D2 myself. </w:t>
      </w:r>
    </w:p>
    <w:p w:rsidR="00033078" w:rsidRDefault="00033078" w:rsidP="006C5306">
      <w:r>
        <w:t>So I thought about it a bit more, and realized that I would need someone to help me build him. I ruled out dad because, after all, he is only my dad and not a master builder. So then I had a great moment of ideas. Since we were going to Melbourne</w:t>
      </w:r>
      <w:r w:rsidR="00777F9B">
        <w:t xml:space="preserve"> this December, I thought I could build him with my uncle. He built his own house from scratch in the mountains of Tawonga, and I knew he could help me.</w:t>
      </w:r>
    </w:p>
    <w:p w:rsidR="00777F9B" w:rsidRDefault="00777F9B" w:rsidP="006C5306">
      <w:r>
        <w:t xml:space="preserve">So we were all sorted. I had enough time to get my ass into gear and contact Ian (my uncle). I had enough time to ask around of </w:t>
      </w:r>
      <w:hyperlink r:id="rId14" w:history="1">
        <w:r w:rsidRPr="006F5FCD">
          <w:rPr>
            <w:rStyle w:val="Hyperlink"/>
          </w:rPr>
          <w:t>www.astromech.net</w:t>
        </w:r>
      </w:hyperlink>
      <w:r>
        <w:t xml:space="preserve"> and finally enough time to work out my budget.</w:t>
      </w:r>
    </w:p>
    <w:p w:rsidR="00777F9B" w:rsidRDefault="00777F9B" w:rsidP="00777F9B">
      <w:pPr>
        <w:pStyle w:val="Quote"/>
        <w:jc w:val="center"/>
      </w:pPr>
      <w:r>
        <w:t xml:space="preserve">Bibliography </w:t>
      </w:r>
    </w:p>
    <w:p w:rsidR="00777F9B" w:rsidRDefault="00777F9B" w:rsidP="00777F9B">
      <w:pPr>
        <w:rPr>
          <w:lang w:bidi="hi-IN"/>
        </w:rPr>
      </w:pPr>
      <w:r>
        <w:rPr>
          <w:lang w:bidi="hi-IN"/>
        </w:rPr>
        <w:t>Jesus Christ – there are bloody ants on my computer.</w:t>
      </w:r>
    </w:p>
    <w:p w:rsidR="00777F9B" w:rsidRDefault="00777F9B" w:rsidP="00777F9B">
      <w:pPr>
        <w:rPr>
          <w:lang w:bidi="hi-IN"/>
        </w:rPr>
      </w:pPr>
      <w:r>
        <w:rPr>
          <w:lang w:bidi="hi-IN"/>
        </w:rPr>
        <w:t>So anyway, I spent two months looking up on the Net (mainly while I was at school, because Net Control 2 wasn’t completely installed yet and my school has the best internet there is. Wi-Fi is magic and should be worshipped.</w:t>
      </w:r>
    </w:p>
    <w:p w:rsidR="00777F9B" w:rsidRDefault="00777F9B" w:rsidP="00777F9B">
      <w:pPr>
        <w:rPr>
          <w:lang w:bidi="hi-IN"/>
        </w:rPr>
      </w:pPr>
      <w:r>
        <w:rPr>
          <w:lang w:bidi="hi-IN"/>
        </w:rPr>
        <w:t>I bookmarked EVERYTHING that I could find on the Net that could help me in my search. After two long, hard months of research I had my shortlist ready. Here we go:</w:t>
      </w:r>
    </w:p>
    <w:p w:rsidR="00777F9B" w:rsidRPr="00777F9B" w:rsidRDefault="00777F9B" w:rsidP="00777F9B">
      <w:pPr>
        <w:rPr>
          <w:lang w:bidi="hi-IN"/>
        </w:rPr>
      </w:pPr>
    </w:p>
    <w:p w:rsidR="00FA631D" w:rsidRDefault="00FA631D" w:rsidP="00777F9B">
      <w:pPr>
        <w:pStyle w:val="BlogBibliography"/>
        <w:numPr>
          <w:ilvl w:val="0"/>
          <w:numId w:val="21"/>
        </w:numPr>
      </w:pPr>
      <w:r>
        <w:lastRenderedPageBreak/>
        <w:t>How to Build R2-D2 low cost full size scratch build</w:t>
      </w:r>
    </w:p>
    <w:p w:rsidR="00FA631D" w:rsidRDefault="00FA631D" w:rsidP="00FA631D">
      <w:pPr>
        <w:pStyle w:val="BlogBibliography"/>
        <w:numPr>
          <w:ilvl w:val="0"/>
          <w:numId w:val="21"/>
        </w:numPr>
      </w:pPr>
      <w:r>
        <w:t xml:space="preserve">Steampunk R2-D2 </w:t>
      </w:r>
      <w:r>
        <w:rPr>
          <w:i w:val="0"/>
        </w:rPr>
        <w:t>by the CHOCOLATIST</w:t>
      </w:r>
    </w:p>
    <w:p w:rsidR="00A86616" w:rsidRDefault="009E22C9" w:rsidP="009E22C9">
      <w:pPr>
        <w:pStyle w:val="Quote"/>
        <w:jc w:val="center"/>
      </w:pPr>
      <w:r>
        <w:t>Day 1</w:t>
      </w:r>
      <w:r w:rsidR="004B6C78">
        <w:t xml:space="preserve"> – 4</w:t>
      </w:r>
      <w:r w:rsidR="004B6C78" w:rsidRPr="004B6C78">
        <w:rPr>
          <w:vertAlign w:val="superscript"/>
        </w:rPr>
        <w:t>th</w:t>
      </w:r>
      <w:r w:rsidR="004B6C78">
        <w:t xml:space="preserve"> January 2016</w:t>
      </w:r>
    </w:p>
    <w:p w:rsidR="004B6C78" w:rsidRDefault="004B6C78" w:rsidP="004B6C78">
      <w:pPr>
        <w:rPr>
          <w:lang w:bidi="hi-IN"/>
        </w:rPr>
      </w:pPr>
    </w:p>
    <w:p w:rsidR="004B6C78" w:rsidRDefault="004B6C78" w:rsidP="004B6C78">
      <w:pPr>
        <w:rPr>
          <w:lang w:bidi="hi-IN"/>
        </w:rPr>
      </w:pPr>
      <w:r>
        <w:rPr>
          <w:lang w:bidi="hi-IN"/>
        </w:rPr>
        <w:t>As you can see from the photos that I have uploaded, the Tuesday we spent working on the project was mainly finding the bin that we could start with. We also cut the wood into strips 2 inches/ 5 cm wide and 55 cm high. Since the bin was slightly wider at the bottom than at the top, when we used the screw gun to put the screw in we had to be careful not to split the wood. The average circumference was 163 cm – 65.2 inches.</w:t>
      </w:r>
    </w:p>
    <w:p w:rsidR="004B6C78" w:rsidRDefault="004B6C78" w:rsidP="004B6C78">
      <w:pPr>
        <w:rPr>
          <w:lang w:bidi="hi-IN"/>
        </w:rPr>
      </w:pPr>
      <w:r>
        <w:rPr>
          <w:lang w:bidi="hi-IN"/>
        </w:rPr>
        <w:t>We then spray-painted the top and the rims of the trash can with black spray paint. Funnily enough, a lot of books say that R2-D2 looks like a fancy trash can for a non-star wars fan!</w:t>
      </w:r>
    </w:p>
    <w:p w:rsidR="00CE64D7" w:rsidRDefault="004B6C78" w:rsidP="00CE64D7">
      <w:pPr>
        <w:pStyle w:val="BlogBibliography"/>
        <w:numPr>
          <w:ilvl w:val="0"/>
          <w:numId w:val="22"/>
        </w:numPr>
        <w:rPr>
          <w:lang w:bidi="hi-IN"/>
        </w:rPr>
      </w:pPr>
      <w:r>
        <w:rPr>
          <w:lang w:bidi="hi-IN"/>
        </w:rPr>
        <w:t>The wood we used was probably from blinds – yeah, the blinds you might have in your house.</w:t>
      </w:r>
    </w:p>
    <w:p w:rsidR="004B6C78" w:rsidRDefault="004B6C78" w:rsidP="004B6C78">
      <w:pPr>
        <w:pStyle w:val="Quote"/>
        <w:jc w:val="center"/>
      </w:pPr>
      <w:r>
        <w:t>Day 2 – 5</w:t>
      </w:r>
      <w:r w:rsidRPr="004B6C78">
        <w:rPr>
          <w:vertAlign w:val="superscript"/>
        </w:rPr>
        <w:t>th</w:t>
      </w:r>
      <w:r>
        <w:t xml:space="preserve"> January 2016</w:t>
      </w:r>
    </w:p>
    <w:p w:rsidR="004B6C78" w:rsidRDefault="004B6C78" w:rsidP="004B6C78">
      <w:pPr>
        <w:rPr>
          <w:lang w:bidi="hi-IN"/>
        </w:rPr>
      </w:pPr>
    </w:p>
    <w:p w:rsidR="004B6C78" w:rsidRDefault="004B6C78" w:rsidP="004B6C78">
      <w:pPr>
        <w:rPr>
          <w:lang w:bidi="hi-IN"/>
        </w:rPr>
      </w:pPr>
      <w:r>
        <w:rPr>
          <w:lang w:bidi="hi-IN"/>
        </w:rPr>
        <w:t xml:space="preserve">The first photo for this day was the possible heads we found in Ian’s shed. Jesus, he has a big shed. Anyway, we ended up going with the bigger one and painting it gold to match the STEAMPUNK theme. </w:t>
      </w:r>
      <w:r w:rsidR="0057021D">
        <w:rPr>
          <w:lang w:bidi="hi-IN"/>
        </w:rPr>
        <w:t xml:space="preserve"> </w:t>
      </w:r>
    </w:p>
    <w:p w:rsidR="004B6C78" w:rsidRDefault="004B6C78" w:rsidP="004B6C78">
      <w:pPr>
        <w:rPr>
          <w:lang w:bidi="hi-IN"/>
        </w:rPr>
      </w:pPr>
      <w:r>
        <w:rPr>
          <w:lang w:bidi="hi-IN"/>
        </w:rPr>
        <w:t>This photo is showing me and Ian (well you can only see Ian in the photo, but who gives a shit?) estimating a good spot to put our wood. We used our eyes to measure – short but SIMPLE!</w:t>
      </w:r>
    </w:p>
    <w:p w:rsidR="004B6C78" w:rsidRDefault="004B6C78" w:rsidP="004B6C78">
      <w:pPr>
        <w:rPr>
          <w:lang w:bidi="hi-IN"/>
        </w:rPr>
      </w:pPr>
      <w:r>
        <w:rPr>
          <w:lang w:bidi="hi-IN"/>
        </w:rPr>
        <w:t xml:space="preserve">About 14 wood planks later, we realized we would have to </w:t>
      </w:r>
      <w:r w:rsidR="00895544">
        <w:rPr>
          <w:lang w:bidi="hi-IN"/>
        </w:rPr>
        <w:t>remove the wood again because of a very technical glitch – it was too big and the wood was starting to split. But we made even better progress as we literally trimmed them down to size.</w:t>
      </w:r>
    </w:p>
    <w:p w:rsidR="00842BE7" w:rsidRDefault="00842BE7" w:rsidP="004B6C78">
      <w:pPr>
        <w:rPr>
          <w:lang w:bidi="hi-IN"/>
        </w:rPr>
      </w:pPr>
      <w:r>
        <w:rPr>
          <w:lang w:bidi="hi-IN"/>
        </w:rPr>
        <w:t>This next photo shows Sp-D2 with a steel lining. This was supposed to keep the wood in place so it wouldn’t move around when we transported it back to Perth.</w:t>
      </w:r>
    </w:p>
    <w:p w:rsidR="00B77F42" w:rsidRDefault="00B77F42" w:rsidP="004B6C78">
      <w:pPr>
        <w:rPr>
          <w:lang w:bidi="hi-IN"/>
        </w:rPr>
      </w:pPr>
    </w:p>
    <w:p w:rsidR="00895544" w:rsidRPr="004B6C78" w:rsidRDefault="00895544" w:rsidP="004B6C78">
      <w:pPr>
        <w:rPr>
          <w:lang w:bidi="hi-IN"/>
        </w:rPr>
      </w:pPr>
    </w:p>
    <w:p w:rsidR="00A86616" w:rsidRDefault="00B77F42" w:rsidP="00B77F42">
      <w:pPr>
        <w:pStyle w:val="Quote"/>
        <w:jc w:val="center"/>
      </w:pPr>
      <w:r>
        <w:t>Day 3 – 6</w:t>
      </w:r>
      <w:r w:rsidRPr="00B77F42">
        <w:rPr>
          <w:vertAlign w:val="superscript"/>
        </w:rPr>
        <w:t>th</w:t>
      </w:r>
      <w:r>
        <w:t xml:space="preserve"> january 2016</w:t>
      </w:r>
    </w:p>
    <w:p w:rsidR="004B6C78" w:rsidRDefault="004B6C78" w:rsidP="004B6C78">
      <w:pPr>
        <w:pStyle w:val="Signature"/>
        <w:jc w:val="both"/>
      </w:pPr>
    </w:p>
    <w:p w:rsidR="00B77F42" w:rsidRDefault="00B77F42" w:rsidP="004B6C78">
      <w:pPr>
        <w:pStyle w:val="Signature"/>
        <w:jc w:val="both"/>
      </w:pPr>
      <w:r>
        <w:t>Today’s big accomplishment was getting the feet on. As you might be able to tell, we used light fittings from lamps that Ian’s had for years and stuck them on a 46</w:t>
      </w:r>
      <w:r>
        <w:rPr>
          <w:rFonts w:ascii="Bauhaus 93" w:hAnsi="Bauhaus 93"/>
        </w:rPr>
        <w:t>°</w:t>
      </w:r>
      <w:r>
        <w:t xml:space="preserve"> angle. We had a minor complication with the third leg – the second on the side (the damn screw went through the wood). Fortunately, we had a solution. We had an angle grinder that made short work of the screw.</w:t>
      </w:r>
    </w:p>
    <w:p w:rsidR="00B77F42" w:rsidRDefault="00B77F42" w:rsidP="004B6C78">
      <w:pPr>
        <w:pStyle w:val="Signature"/>
        <w:jc w:val="both"/>
      </w:pPr>
    </w:p>
    <w:p w:rsidR="00B77F42" w:rsidRDefault="00B77F42" w:rsidP="004B6C78">
      <w:pPr>
        <w:pStyle w:val="Signature"/>
        <w:jc w:val="both"/>
      </w:pPr>
      <w:r>
        <w:t xml:space="preserve">Now there are angle grinders, and there are ANGLE GRINDERS. Ian’s was as big as they come, with a disk that could slice through metal like butter. </w:t>
      </w:r>
    </w:p>
    <w:p w:rsidR="00B77F42" w:rsidRDefault="00B77F42" w:rsidP="004B6C78">
      <w:pPr>
        <w:pStyle w:val="Signature"/>
        <w:jc w:val="both"/>
      </w:pPr>
      <w:r>
        <w:t>Shielding himself behind a piece of plywood, Ian set to work. But then, to Ian’s horror, the “blade caught, kicked back, went through the plywood, and into me.”</w:t>
      </w:r>
    </w:p>
    <w:p w:rsidR="00B77F42" w:rsidRDefault="00B77F42" w:rsidP="004B6C78">
      <w:pPr>
        <w:pStyle w:val="Signature"/>
        <w:jc w:val="both"/>
      </w:pPr>
    </w:p>
    <w:p w:rsidR="00B77F42" w:rsidRDefault="00B77F42" w:rsidP="004B6C78">
      <w:pPr>
        <w:pStyle w:val="Signature"/>
        <w:jc w:val="both"/>
      </w:pPr>
      <w:r>
        <w:t>NO, not really! Ever seen Bizarre ER? Well, check this out:</w:t>
      </w:r>
    </w:p>
    <w:p w:rsidR="00B77F42" w:rsidRDefault="00B77F42" w:rsidP="004B6C78">
      <w:pPr>
        <w:pStyle w:val="Signature"/>
        <w:jc w:val="both"/>
      </w:pPr>
    </w:p>
    <w:p w:rsidR="00B77F42" w:rsidRDefault="00B77F42" w:rsidP="004B6C78">
      <w:pPr>
        <w:pStyle w:val="Signature"/>
        <w:jc w:val="both"/>
      </w:pPr>
      <w:r>
        <w:t>The shoulders were – I’m not sure what they were. I’ll check with Ian. Anyway, we didn’t have to drill a hole through it, so it was fairly easy to attack.</w:t>
      </w:r>
    </w:p>
    <w:p w:rsidR="00B77F42" w:rsidRDefault="00B77F42" w:rsidP="004B6C78">
      <w:pPr>
        <w:pStyle w:val="Signature"/>
        <w:jc w:val="both"/>
      </w:pPr>
    </w:p>
    <w:p w:rsidR="00B77F42" w:rsidRDefault="00B77F42" w:rsidP="00B77F42">
      <w:pPr>
        <w:pStyle w:val="IntenseQuote"/>
        <w:rPr>
          <w:rStyle w:val="SubtleReference"/>
          <w:smallCaps w:val="0"/>
          <w:color w:val="FFFFFF" w:themeColor="background1"/>
          <w:u w:val="none"/>
        </w:rPr>
      </w:pPr>
      <w:r>
        <w:rPr>
          <w:rStyle w:val="SubtleReference"/>
          <w:smallCaps w:val="0"/>
          <w:color w:val="FFFFFF" w:themeColor="background1"/>
          <w:u w:val="none"/>
        </w:rPr>
        <w:t xml:space="preserve">Update: shoulder bits were </w:t>
      </w:r>
      <w:r w:rsidR="00661FD5">
        <w:rPr>
          <w:rStyle w:val="SubtleReference"/>
          <w:smallCaps w:val="0"/>
          <w:color w:val="FFFFFF" w:themeColor="background1"/>
          <w:u w:val="none"/>
        </w:rPr>
        <w:t>from a commercial kitchen</w:t>
      </w:r>
    </w:p>
    <w:p w:rsidR="00B77F42" w:rsidRDefault="00B77F42" w:rsidP="00B77F42">
      <w:pPr>
        <w:rPr>
          <w:lang w:bidi="hi-IN"/>
        </w:rPr>
      </w:pPr>
    </w:p>
    <w:p w:rsidR="00661FD5" w:rsidRDefault="00661FD5" w:rsidP="00661FD5">
      <w:pPr>
        <w:pStyle w:val="Quote"/>
        <w:jc w:val="center"/>
      </w:pPr>
      <w:r>
        <w:t>Day 4 – 7</w:t>
      </w:r>
      <w:r w:rsidRPr="00661FD5">
        <w:rPr>
          <w:vertAlign w:val="superscript"/>
        </w:rPr>
        <w:t>th</w:t>
      </w:r>
      <w:r>
        <w:t xml:space="preserve"> january 2016</w:t>
      </w:r>
    </w:p>
    <w:p w:rsidR="00661FD5" w:rsidRDefault="00661FD5" w:rsidP="00661FD5">
      <w:pPr>
        <w:rPr>
          <w:lang w:bidi="hi-IN"/>
        </w:rPr>
      </w:pPr>
    </w:p>
    <w:p w:rsidR="00661FD5" w:rsidRDefault="00661FD5" w:rsidP="00661FD5">
      <w:pPr>
        <w:rPr>
          <w:lang w:bidi="hi-IN"/>
        </w:rPr>
      </w:pPr>
      <w:r>
        <w:rPr>
          <w:lang w:bidi="hi-IN"/>
        </w:rPr>
        <w:t>Our next big thing today was fitting the base for Sp-D2 onto his bottom. As you might have guessed, a trash can turned upside down would still need a base.</w:t>
      </w:r>
    </w:p>
    <w:p w:rsidR="00661FD5" w:rsidRDefault="00661FD5" w:rsidP="00661FD5">
      <w:pPr>
        <w:rPr>
          <w:lang w:bidi="hi-IN"/>
        </w:rPr>
      </w:pPr>
      <w:r>
        <w:rPr>
          <w:lang w:bidi="hi-IN"/>
        </w:rPr>
        <w:t>We used a jig-saw to cut the circle out, and then we glued it onto the bottom of him. It would probably take the entire day to set, so we decided to leave the body alone for today.</w:t>
      </w:r>
    </w:p>
    <w:p w:rsidR="00917C31" w:rsidRDefault="00917C31" w:rsidP="00661FD5">
      <w:pPr>
        <w:rPr>
          <w:lang w:bidi="hi-IN"/>
        </w:rPr>
      </w:pPr>
    </w:p>
    <w:p w:rsidR="00917C31" w:rsidRDefault="00917C31" w:rsidP="00661FD5">
      <w:pPr>
        <w:rPr>
          <w:lang w:bidi="hi-IN"/>
        </w:rPr>
      </w:pPr>
    </w:p>
    <w:p w:rsidR="00661FD5" w:rsidRDefault="00661FD5" w:rsidP="00661FD5">
      <w:pPr>
        <w:pStyle w:val="Quote"/>
        <w:jc w:val="center"/>
      </w:pPr>
      <w:r>
        <w:lastRenderedPageBreak/>
        <w:t>Day 5 –</w:t>
      </w:r>
      <w:r w:rsidR="00536777">
        <w:t xml:space="preserve"> </w:t>
      </w:r>
      <w:r>
        <w:t>9</w:t>
      </w:r>
      <w:r w:rsidRPr="00661FD5">
        <w:rPr>
          <w:vertAlign w:val="superscript"/>
        </w:rPr>
        <w:t>th</w:t>
      </w:r>
      <w:r>
        <w:rPr>
          <w:vertAlign w:val="superscript"/>
        </w:rPr>
        <w:t xml:space="preserve"> </w:t>
      </w:r>
      <w:r>
        <w:t>January 2016</w:t>
      </w:r>
    </w:p>
    <w:p w:rsidR="00917C31" w:rsidRDefault="00917C31" w:rsidP="00917C31">
      <w:pPr>
        <w:rPr>
          <w:lang w:bidi="hi-IN"/>
        </w:rPr>
      </w:pPr>
    </w:p>
    <w:p w:rsidR="00917C31" w:rsidRDefault="00917C31" w:rsidP="00917C31">
      <w:pPr>
        <w:rPr>
          <w:lang w:bidi="hi-IN"/>
        </w:rPr>
      </w:pPr>
      <w:r>
        <w:rPr>
          <w:lang w:bidi="hi-IN"/>
        </w:rPr>
        <w:t>Today was all about the tip. In the morning we cut up a bit of plywood to make a sort of top for the head so the security camera could balance on top. We also put the bottle caps (as badges) on the metal lining.</w:t>
      </w:r>
    </w:p>
    <w:p w:rsidR="00917C31" w:rsidRDefault="00917C31" w:rsidP="00917C31">
      <w:pPr>
        <w:rPr>
          <w:lang w:bidi="hi-IN"/>
        </w:rPr>
      </w:pPr>
      <w:r>
        <w:rPr>
          <w:lang w:bidi="hi-IN"/>
        </w:rPr>
        <w:t>Afterwards we went to the tip. We had an amazing find with a working telescope and an awesome office chair that we could use to move Sp-D2 around.</w:t>
      </w:r>
    </w:p>
    <w:p w:rsidR="00536777" w:rsidRDefault="00536777" w:rsidP="00536777">
      <w:pPr>
        <w:pStyle w:val="Quote"/>
        <w:jc w:val="center"/>
      </w:pPr>
      <w:r>
        <w:t>Day 6 – 10</w:t>
      </w:r>
      <w:r w:rsidRPr="00536777">
        <w:rPr>
          <w:vertAlign w:val="superscript"/>
        </w:rPr>
        <w:t>th</w:t>
      </w:r>
      <w:r>
        <w:t xml:space="preserve"> January 2016</w:t>
      </w:r>
    </w:p>
    <w:p w:rsidR="00536777" w:rsidRDefault="00536777" w:rsidP="00536777">
      <w:pPr>
        <w:rPr>
          <w:lang w:bidi="hi-IN"/>
        </w:rPr>
      </w:pPr>
    </w:p>
    <w:p w:rsidR="00536777" w:rsidRPr="00536777" w:rsidRDefault="00536777" w:rsidP="00536777">
      <w:pPr>
        <w:rPr>
          <w:lang w:bidi="hi-IN"/>
        </w:rPr>
      </w:pPr>
      <w:r>
        <w:rPr>
          <w:lang w:bidi="hi-IN"/>
        </w:rPr>
        <w:t>All we really did today was mount the telescope on the body of Sp-D2. We unscrewed a huge stand that we could adjust the size, width and angle of, and we stuck that to Sp-D2.</w:t>
      </w:r>
    </w:p>
    <w:p w:rsidR="00EB7E6E" w:rsidRDefault="00EB7E6E" w:rsidP="00EB7E6E">
      <w:pPr>
        <w:pStyle w:val="Heading2"/>
        <w:keepNext w:val="0"/>
        <w:keepLines w:val="0"/>
        <w:numPr>
          <w:ilvl w:val="0"/>
          <w:numId w:val="23"/>
        </w:numPr>
        <w:pBdr>
          <w:top w:val="single" w:sz="6" w:space="0" w:color="DDDDDD"/>
          <w:left w:val="single" w:sz="6" w:space="0" w:color="DDDDDD"/>
          <w:bottom w:val="single" w:sz="6" w:space="4" w:color="DDDDDD"/>
          <w:right w:val="single" w:sz="6" w:space="0" w:color="DDDDDD"/>
        </w:pBdr>
        <w:shd w:val="clear" w:color="auto" w:fill="F6F6F6"/>
        <w:spacing w:before="0" w:after="75"/>
        <w:ind w:left="0"/>
        <w:jc w:val="left"/>
        <w:rPr>
          <w:rFonts w:ascii="Helvetica" w:hAnsi="Helvetica" w:cs="Helvetica"/>
          <w:color w:val="111111"/>
          <w:sz w:val="23"/>
          <w:szCs w:val="23"/>
        </w:rPr>
      </w:pPr>
      <w:r>
        <w:rPr>
          <w:rFonts w:ascii="Helvetica" w:hAnsi="Helvetica" w:cs="Helvetica"/>
          <w:color w:val="111111"/>
          <w:sz w:val="23"/>
          <w:szCs w:val="23"/>
        </w:rPr>
        <w:t>My BB-8 on a Budget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 xml:space="preserve">I decided to tackle this trying to save as much money as I could. I started with buying a $22 globe from Walmart. I </w:t>
      </w:r>
      <w:proofErr w:type="spellStart"/>
      <w:r>
        <w:rPr>
          <w:rFonts w:ascii="Tahoma" w:hAnsi="Tahoma" w:cs="Tahoma"/>
          <w:color w:val="111111"/>
          <w:sz w:val="21"/>
          <w:szCs w:val="21"/>
        </w:rPr>
        <w:t>pencilled</w:t>
      </w:r>
      <w:proofErr w:type="spellEnd"/>
      <w:r>
        <w:rPr>
          <w:rFonts w:ascii="Tahoma" w:hAnsi="Tahoma" w:cs="Tahoma"/>
          <w:color w:val="111111"/>
          <w:sz w:val="21"/>
          <w:szCs w:val="21"/>
        </w:rPr>
        <w:t xml:space="preserve"> in all the panels after figuring out all the dimensions.</w:t>
      </w:r>
      <w:r>
        <w:rPr>
          <w:rFonts w:ascii="Tahoma" w:hAnsi="Tahoma" w:cs="Tahoma"/>
          <w:color w:val="111111"/>
          <w:sz w:val="21"/>
          <w:szCs w:val="21"/>
        </w:rPr>
        <w:br/>
      </w:r>
      <w:r>
        <w:rPr>
          <w:rFonts w:ascii="Tahoma" w:hAnsi="Tahoma" w:cs="Tahoma"/>
          <w:color w:val="111111"/>
          <w:sz w:val="21"/>
          <w:szCs w:val="21"/>
        </w:rPr>
        <w:br/>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55" name="Rectangle 55" descr="Click image for larger version. &#10;&#10;Name: 12484807_10207194511853829_2107322140931415721_o.jpg &#10;Views: 47 &#10;Size: 75.7 KB &#10;ID: 3063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B1C51" id="Rectangle 55" o:spid="_x0000_s1026" alt="Click image for larger version. &#10;&#10;Name: 12484807_10207194511853829_2107322140931415721_o.jpg &#10;Views: 47 &#10;Size: 75.7 KB &#10;ID: 30633" href="http://astromech.net/forums/attachment.php?attachmentid=30633&amp;d=1454347242"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" o:button="t" filled="f" stroked="f">
                <v:fill o:detectmouseclick="t"/>
                <o:lock v:ext="edit" aspectratio="t"/>
                <w10:anchorlock/>
              </v:rect>
            </w:pict>
          </mc:Fallback>
        </mc:AlternateConten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16"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54" name="Picture 54" descr="Quick reply to this message">
                <a:hlinkClick xmlns:a="http://schemas.openxmlformats.org/drawingml/2006/main" r:id="rId16"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59241" descr="Quick reply to this message">
                        <a:hlinkClick r:id="rId16"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8"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53" name="Picture 53" descr="Reply With Quote">
                <a:hlinkClick xmlns:a="http://schemas.openxmlformats.org/drawingml/2006/main" r:id="rId18"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59241" descr="Reply With Quote">
                        <a:hlinkClick r:id="rId18"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9"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52" name="Picture 52" descr="Multi-Quote This Message">
                <a:hlinkClick xmlns:a="http://schemas.openxmlformats.org/drawingml/2006/main" r:id="rId19"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59241" descr="Multi-Quote This Message">
                        <a:hlinkClick r:id="rId18"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1"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3"/>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02-02-2016, </w:t>
      </w:r>
      <w:r>
        <w:rPr>
          <w:rStyle w:val="time"/>
          <w:rFonts w:ascii="Helvetica" w:hAnsi="Helvetica" w:cs="Helvetica"/>
          <w:color w:val="BDE5FF"/>
          <w:sz w:val="21"/>
          <w:szCs w:val="21"/>
        </w:rPr>
        <w:t>02:51 AM</w:t>
      </w:r>
      <w:bookmarkStart w:id="0" w:name="post359242"/>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"http://astromech.net/forums/showthread.php?26900-My-BB-8-on-a-Budget&amp;p=359242" \l "post359242"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#2</w:t>
      </w:r>
      <w:r>
        <w:rPr>
          <w:rStyle w:val="nodecontrols"/>
          <w:rFonts w:ascii="Helvetica" w:hAnsi="Helvetica" w:cs="Helvetica"/>
          <w:color w:val="BDE5FF"/>
          <w:sz w:val="21"/>
          <w:szCs w:val="21"/>
        </w:rPr>
        <w:fldChar w:fldCharType="end"/>
      </w:r>
      <w:bookmarkStart w:id="1" w:name="2"/>
      <w:bookmarkEnd w:id="0"/>
      <w:bookmarkEnd w:id="1"/>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2" w:tooltip="SMURF is offline" w:history="1">
        <w:r>
          <w:rPr>
            <w:rStyle w:val="Strong"/>
            <w:rFonts w:ascii="Helvetica" w:hAnsi="Helvetica" w:cs="Helvetica"/>
            <w:color w:val="0C588C"/>
            <w:sz w:val="23"/>
            <w:szCs w:val="23"/>
          </w:rPr>
          <w:t>SMURF</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51" name="Picture 51" descr="SMURF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URF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Dec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5</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lastRenderedPageBreak/>
        <w:drawing>
          <wp:inline distT="0" distB="0" distL="0" distR="0">
            <wp:extent cx="150495" cy="150495"/>
            <wp:effectExtent l="0" t="0" r="1905" b="1905"/>
            <wp:docPr id="50" name="Picture 50"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 xml:space="preserve">I </w:t>
      </w:r>
      <w:proofErr w:type="spellStart"/>
      <w:r>
        <w:rPr>
          <w:rFonts w:ascii="Tahoma" w:hAnsi="Tahoma" w:cs="Tahoma"/>
          <w:color w:val="111111"/>
          <w:sz w:val="21"/>
          <w:szCs w:val="21"/>
        </w:rPr>
        <w:t>dremelled</w:t>
      </w:r>
      <w:proofErr w:type="spellEnd"/>
      <w:r>
        <w:rPr>
          <w:rFonts w:ascii="Tahoma" w:hAnsi="Tahoma" w:cs="Tahoma"/>
          <w:color w:val="111111"/>
          <w:sz w:val="21"/>
          <w:szCs w:val="21"/>
        </w:rPr>
        <w:t xml:space="preserve"> all the panels out and cut out all the holes. Except for the logic displays but I'll get to those. Kind of a pain. There is a fine line between etching and melting the plastic. I just took my time. A little different from etching my aluminum dome I did for my R2D2 years ago.</w:t>
      </w:r>
      <w:r>
        <w:rPr>
          <w:rFonts w:ascii="Tahoma" w:hAnsi="Tahoma" w:cs="Tahoma"/>
          <w:color w:val="111111"/>
          <w:sz w:val="21"/>
          <w:szCs w:val="21"/>
        </w:rPr>
        <w:br/>
      </w:r>
      <w:r>
        <w:rPr>
          <w:rFonts w:ascii="Tahoma" w:hAnsi="Tahoma" w:cs="Tahoma"/>
          <w:color w:val="111111"/>
          <w:sz w:val="21"/>
          <w:szCs w:val="21"/>
        </w:rPr>
        <w:br/>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49" name="Rectangle 49" descr="Click image for larger version. &#10;&#10;Name: 12605560_10207266270287745_7335960220273119099_o.jpg &#10;Views: 47 &#10;Size: 145.1 KB &#10;ID: 3063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6B4CD" id="Rectangle 49" o:spid="_x0000_s1026" alt="Click image for larger version. &#10;&#10;Name: 12605560_10207266270287745_7335960220273119099_o.jpg &#10;Views: 47 &#10;Size: 145.1 KB &#10;ID: 30634" href="http://astromech.net/forums/attachment.php?attachmentid=30634&amp;d=1454347301"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" o:button="t" filled="f" stroked="f">
                <v:fill o:detectmouseclick="t"/>
                <o:lock v:ext="edit" aspectratio="t"/>
                <w10:anchorlock/>
              </v:rect>
            </w:pict>
          </mc:Fallback>
        </mc:AlternateConten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26"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48" name="Picture 48" descr="Quick reply to this message">
                <a:hlinkClick xmlns:a="http://schemas.openxmlformats.org/drawingml/2006/main" r:id="rId26"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59242" descr="Quick reply to this message">
                        <a:hlinkClick r:id="rId26"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7"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47" name="Picture 47" descr="Reply With Quote">
                <a:hlinkClick xmlns:a="http://schemas.openxmlformats.org/drawingml/2006/main" r:id="rId27"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59242" descr="Reply With Quote">
                        <a:hlinkClick r:id="rId27"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8"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46" name="Picture 46" descr="Multi-Quote This Message">
                <a:hlinkClick xmlns:a="http://schemas.openxmlformats.org/drawingml/2006/main" r:id="rId28"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59242" descr="Multi-Quote This Message">
                        <a:hlinkClick r:id="rId28"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9"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3"/>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02-02-2016, </w:t>
      </w:r>
      <w:r>
        <w:rPr>
          <w:rStyle w:val="time"/>
          <w:rFonts w:ascii="Helvetica" w:hAnsi="Helvetica" w:cs="Helvetica"/>
          <w:color w:val="BDE5FF"/>
          <w:sz w:val="21"/>
          <w:szCs w:val="21"/>
        </w:rPr>
        <w:t>02:53 AM</w:t>
      </w:r>
      <w:bookmarkStart w:id="2" w:name="post359243"/>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"http://astromech.net/forums/showthread.php?26900-My-BB-8-on-a-Budget&amp;p=359243" \l "post359243"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#3</w:t>
      </w:r>
      <w:r>
        <w:rPr>
          <w:rStyle w:val="nodecontrols"/>
          <w:rFonts w:ascii="Helvetica" w:hAnsi="Helvetica" w:cs="Helvetica"/>
          <w:color w:val="BDE5FF"/>
          <w:sz w:val="21"/>
          <w:szCs w:val="21"/>
        </w:rPr>
        <w:fldChar w:fldCharType="end"/>
      </w:r>
      <w:bookmarkStart w:id="3" w:name="3"/>
      <w:bookmarkEnd w:id="2"/>
      <w:bookmarkEnd w:id="3"/>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30" w:tooltip="SMURF is offline" w:history="1">
        <w:r>
          <w:rPr>
            <w:rStyle w:val="Strong"/>
            <w:rFonts w:ascii="Helvetica" w:hAnsi="Helvetica" w:cs="Helvetica"/>
            <w:color w:val="0C588C"/>
            <w:sz w:val="23"/>
            <w:szCs w:val="23"/>
          </w:rPr>
          <w:t>SMURF</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45" name="Picture 45" descr="SMURF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URF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Dec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5</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44" name="Picture 44"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 xml:space="preserve">I found a cheap toothbrush holder at </w:t>
      </w:r>
      <w:proofErr w:type="spellStart"/>
      <w:r>
        <w:rPr>
          <w:rFonts w:ascii="Tahoma" w:hAnsi="Tahoma" w:cs="Tahoma"/>
          <w:color w:val="111111"/>
          <w:sz w:val="21"/>
          <w:szCs w:val="21"/>
        </w:rPr>
        <w:t>walmart</w:t>
      </w:r>
      <w:proofErr w:type="spellEnd"/>
      <w:r>
        <w:rPr>
          <w:rFonts w:ascii="Tahoma" w:hAnsi="Tahoma" w:cs="Tahoma"/>
          <w:color w:val="111111"/>
          <w:sz w:val="21"/>
          <w:szCs w:val="21"/>
        </w:rPr>
        <w:t xml:space="preserve"> for $1.88 and decided I could use it for the start of BB8's radar eye. Just needed to do some more </w:t>
      </w:r>
      <w:proofErr w:type="spellStart"/>
      <w:r>
        <w:rPr>
          <w:rFonts w:ascii="Tahoma" w:hAnsi="Tahoma" w:cs="Tahoma"/>
          <w:color w:val="111111"/>
          <w:sz w:val="21"/>
          <w:szCs w:val="21"/>
        </w:rPr>
        <w:t>dremel</w:t>
      </w:r>
      <w:proofErr w:type="spellEnd"/>
      <w:r>
        <w:rPr>
          <w:rFonts w:ascii="Tahoma" w:hAnsi="Tahoma" w:cs="Tahoma"/>
          <w:color w:val="111111"/>
          <w:sz w:val="21"/>
          <w:szCs w:val="21"/>
        </w:rPr>
        <w:t xml:space="preserve"> work. Pretty happy with the way this turned out.</w:t>
      </w:r>
      <w:r>
        <w:rPr>
          <w:rFonts w:ascii="Tahoma" w:hAnsi="Tahoma" w:cs="Tahoma"/>
          <w:color w:val="111111"/>
          <w:sz w:val="21"/>
          <w:szCs w:val="21"/>
        </w:rPr>
        <w:br/>
      </w:r>
      <w:r>
        <w:rPr>
          <w:rFonts w:ascii="Tahoma" w:hAnsi="Tahoma" w:cs="Tahoma"/>
          <w:color w:val="111111"/>
          <w:sz w:val="21"/>
          <w:szCs w:val="21"/>
        </w:rPr>
        <w:br/>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43" name="Rectangle 43" descr="Click image for larger version. &#10;&#10;Name: 12525423_10207291069827718_1798463658226666901_o.jpg &#10;Views: 34 &#10;Size: 43.7 KB &#10;ID: 3063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D5FE0" id="Rectangle 43" o:spid="_x0000_s1026" alt="Click image for larger version. &#10;&#10;Name: 12525423_10207291069827718_1798463658226666901_o.jpg &#10;Views: 34 &#10;Size: 43.7 KB &#10;ID: 30635" href="http://astromech.net/forums/attachment.php?attachmentid=30635&amp;d=1454347414"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" o:button="t" filled="f" stroked="f">
                <v:fill o:detectmouseclick="t"/>
                <o:lock v:ext="edit" aspectratio="t"/>
                <w10:anchorlock/>
              </v:rect>
            </w:pict>
          </mc:Fallback>
        </mc:AlternateContent>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42" name="Rectangle 42" descr="Click image for larger version. &#10;&#10;Name: 11257056_10207291070027723_7698738810220771167_o.jpg &#10;Views: 31 &#10;Size: 47.0 KB &#10;ID: 3063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D14BE" id="Rectangle 42" o:spid="_x0000_s1026" alt="Click image for larger version. &#10;&#10;Name: 11257056_10207291070027723_7698738810220771167_o.jpg &#10;Views: 31 &#10;Size: 47.0 KB &#10;ID: 30636" href="http://astromech.net/forums/attachment.php?attachmentid=30636&amp;d=1454347414"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" o:button="t" filled="f" stroked="f">
                <v:fill o:detectmouseclick="t"/>
                <o:lock v:ext="edit" aspectratio="t"/>
                <w10:anchorlock/>
              </v:rect>
            </w:pict>
          </mc:Fallback>
        </mc:AlternateContent>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41" name="Rectangle 41" descr="Click image for larger version. &#10;&#10;Name: 12594013_10207291069907720_773981054523257665_o.jpg &#10;Views: 31 &#10;Size: 55.9 KB &#10;ID: 3063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A4973A" id="Rectangle 41" o:spid="_x0000_s1026" alt="Click image for larger version. &#10;&#10;Name: 12594013_10207291069907720_773981054523257665_o.jpg &#10;Views: 31 &#10;Size: 55.9 KB &#10;ID: 30637" href="http://astromech.net/forums/attachment.php?attachmentid=30637&amp;d=1454347415"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" o:button="t" filled="f" stroked="f">
                <v:fill o:detectmouseclick="t"/>
                <o:lock v:ext="edit" aspectratio="t"/>
                <w10:anchorlock/>
              </v:rect>
            </w:pict>
          </mc:Fallback>
        </mc:AlternateContent>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40" name="Rectangle 40" descr="Click image for larger version. &#10;&#10;Name: 12640518_10207291069987722_4767614766145753057_o.jpg &#10;Views: 31 &#10;Size: 89.2 KB &#10;ID: 3063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34467" id="Rectangle 40" o:spid="_x0000_s1026" alt="Click image for larger version. &#10;&#10;Name: 12640518_10207291069987722_4767614766145753057_o.jpg &#10;Views: 31 &#10;Size: 89.2 KB &#10;ID: 30638" href="http://astromech.net/forums/attachment.php?attachmentid=30638&amp;d=145434741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" o:button="t" filled="f" stroked="f">
                <v:fill o:detectmouseclick="t"/>
                <o:lock v:ext="edit" aspectratio="t"/>
                <w10:anchorlock/>
              </v:rect>
            </w:pict>
          </mc:Fallback>
        </mc:AlternateContent>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39" name="Rectangle 39" descr="Click image for larger version. &#10;&#10;Name: 12633545_10207291069867719_8936752504213399243_o.jpg &#10;Views: 34 &#10;Size: 97.4 KB &#10;ID: 3063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F2B2C" id="Rectangle 39" o:spid="_x0000_s1026" alt="Click image for larger version. &#10;&#10;Name: 12633545_10207291069867719_8936752504213399243_o.jpg &#10;Views: 34 &#10;Size: 97.4 KB &#10;ID: 30639" href="http://astromech.net/forums/attachment.php?attachmentid=30639&amp;d=1454347417"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" o:button="t" filled="f" stroked="f">
                <v:fill o:detectmouseclick="t"/>
                <o:lock v:ext="edit" aspectratio="t"/>
                <w10:anchorlock/>
              </v:rect>
            </w:pict>
          </mc:Fallback>
        </mc:AlternateConten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36"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38" name="Picture 38" descr="Quick reply to this message">
                <a:hlinkClick xmlns:a="http://schemas.openxmlformats.org/drawingml/2006/main" r:id="rId36"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59243" descr="Quick reply to this message">
                        <a:hlinkClick r:id="rId36"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37"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37" name="Picture 37" descr="Reply With Quote">
                <a:hlinkClick xmlns:a="http://schemas.openxmlformats.org/drawingml/2006/main" r:id="rId37"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59243" descr="Reply With Quote">
                        <a:hlinkClick r:id="rId37"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38"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36" name="Picture 36" descr="Multi-Quote This Message">
                <a:hlinkClick xmlns:a="http://schemas.openxmlformats.org/drawingml/2006/main" r:id="rId37"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59243" descr="Multi-Quote This Message">
                        <a:hlinkClick r:id="rId37"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39"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3"/>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02-02-2016, </w:t>
      </w:r>
      <w:r>
        <w:rPr>
          <w:rStyle w:val="time"/>
          <w:rFonts w:ascii="Helvetica" w:hAnsi="Helvetica" w:cs="Helvetica"/>
          <w:color w:val="BDE5FF"/>
          <w:sz w:val="21"/>
          <w:szCs w:val="21"/>
        </w:rPr>
        <w:t>02:54 AM</w:t>
      </w:r>
      <w:bookmarkStart w:id="4" w:name="post359244"/>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"http://astromech.net/forums/showthread.php?26900-My-BB-8-on-a-Budget&amp;p=359244" \l "post359244"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#4</w:t>
      </w:r>
      <w:r>
        <w:rPr>
          <w:rStyle w:val="nodecontrols"/>
          <w:rFonts w:ascii="Helvetica" w:hAnsi="Helvetica" w:cs="Helvetica"/>
          <w:color w:val="BDE5FF"/>
          <w:sz w:val="21"/>
          <w:szCs w:val="21"/>
        </w:rPr>
        <w:fldChar w:fldCharType="end"/>
      </w:r>
      <w:bookmarkStart w:id="5" w:name="4"/>
      <w:bookmarkEnd w:id="4"/>
      <w:bookmarkEnd w:id="5"/>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40" w:tooltip="SMURF is offline" w:history="1">
        <w:r>
          <w:rPr>
            <w:rStyle w:val="Strong"/>
            <w:rFonts w:ascii="Helvetica" w:hAnsi="Helvetica" w:cs="Helvetica"/>
            <w:color w:val="0C588C"/>
            <w:sz w:val="23"/>
            <w:szCs w:val="23"/>
          </w:rPr>
          <w:t>SMURF</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35" name="Picture 35" descr="SMURF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MURF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Dec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5</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lastRenderedPageBreak/>
        <w:drawing>
          <wp:inline distT="0" distB="0" distL="0" distR="0">
            <wp:extent cx="150495" cy="150495"/>
            <wp:effectExtent l="0" t="0" r="1905" b="1905"/>
            <wp:docPr id="34" name="Picture 34"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 xml:space="preserve">I started to work on the base of the head. I found some cheap plastic plates at </w:t>
      </w:r>
      <w:proofErr w:type="spellStart"/>
      <w:r>
        <w:rPr>
          <w:rFonts w:ascii="Tahoma" w:hAnsi="Tahoma" w:cs="Tahoma"/>
          <w:color w:val="111111"/>
          <w:sz w:val="21"/>
          <w:szCs w:val="21"/>
        </w:rPr>
        <w:t>walmart</w:t>
      </w:r>
      <w:proofErr w:type="spellEnd"/>
      <w:r>
        <w:rPr>
          <w:rFonts w:ascii="Tahoma" w:hAnsi="Tahoma" w:cs="Tahoma"/>
          <w:color w:val="111111"/>
          <w:sz w:val="21"/>
          <w:szCs w:val="21"/>
        </w:rPr>
        <w:t xml:space="preserve"> for about $3. They also had some ridges on them which I thing will help with the look of the base. I'll have to </w:t>
      </w:r>
      <w:proofErr w:type="spellStart"/>
      <w:r>
        <w:rPr>
          <w:rFonts w:ascii="Tahoma" w:hAnsi="Tahoma" w:cs="Tahoma"/>
          <w:color w:val="111111"/>
          <w:sz w:val="21"/>
          <w:szCs w:val="21"/>
        </w:rPr>
        <w:t>dremel</w:t>
      </w:r>
      <w:proofErr w:type="spellEnd"/>
      <w:r>
        <w:rPr>
          <w:rFonts w:ascii="Tahoma" w:hAnsi="Tahoma" w:cs="Tahoma"/>
          <w:color w:val="111111"/>
          <w:sz w:val="21"/>
          <w:szCs w:val="21"/>
        </w:rPr>
        <w:t xml:space="preserve"> some more details as well as build it up but I think this is a good start.</w:t>
      </w:r>
      <w:r>
        <w:rPr>
          <w:rFonts w:ascii="Tahoma" w:hAnsi="Tahoma" w:cs="Tahoma"/>
          <w:color w:val="111111"/>
          <w:sz w:val="21"/>
          <w:szCs w:val="21"/>
        </w:rPr>
        <w:br/>
      </w:r>
      <w:r>
        <w:rPr>
          <w:rFonts w:ascii="Tahoma" w:hAnsi="Tahoma" w:cs="Tahoma"/>
          <w:color w:val="111111"/>
          <w:sz w:val="21"/>
          <w:szCs w:val="21"/>
        </w:rPr>
        <w:br/>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33" name="Rectangle 33" descr="Click image for larger version. &#10;&#10;Name: 12657230_10207298368210173_6066474103658987811_o.jpg &#10;Views: 55 &#10;Size: 86.0 KB &#10;ID: 3064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EE96D" id="Rectangle 33" o:spid="_x0000_s1026" alt="Click image for larger version. &#10;&#10;Name: 12657230_10207298368210173_6066474103658987811_o.jpg &#10;Views: 55 &#10;Size: 86.0 KB &#10;ID: 30640" href="http://astromech.net/forums/attachment.php?attachmentid=30640&amp;d=1454347464"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" o:button="t" filled="f" stroked="f">
                <v:fill o:detectmouseclick="t"/>
                <o:lock v:ext="edit" aspectratio="t"/>
                <w10:anchorlock/>
              </v:rect>
            </w:pict>
          </mc:Fallback>
        </mc:AlternateContent>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32" name="Rectangle 32" descr="Click image for larger version. &#10;&#10;Name: 12628631_10207291070747741_3764225180161805256_o.jpg &#10;Views: 74 &#10;Size: 86.1 KB &#10;ID: 3064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12F0BF" id="Rectangle 32" o:spid="_x0000_s1026" alt="Click image for larger version. &#10;&#10;Name: 12628631_10207291070747741_3764225180161805256_o.jpg &#10;Views: 74 &#10;Size: 86.1 KB &#10;ID: 30641" href="http://astromech.net/forums/attachment.php?attachmentid=30641&amp;d=1454347631"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" o:button="t" filled="f" stroked="f">
                <v:fill o:detectmouseclick="t"/>
                <o:lock v:ext="edit" aspectratio="t"/>
                <w10:anchorlock/>
              </v:rect>
            </w:pict>
          </mc:Fallback>
        </mc:AlternateConten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i/>
          <w:iCs/>
          <w:color w:val="111111"/>
          <w:sz w:val="17"/>
          <w:szCs w:val="17"/>
        </w:rPr>
      </w:pPr>
      <w:r>
        <w:rPr>
          <w:rFonts w:ascii="Tahoma" w:hAnsi="Tahoma" w:cs="Tahoma"/>
          <w:i/>
          <w:iCs/>
          <w:color w:val="111111"/>
          <w:sz w:val="17"/>
          <w:szCs w:val="17"/>
        </w:rPr>
        <w:t>Last edited by SMURF; 02-02-2016 at</w:t>
      </w:r>
      <w:r>
        <w:rPr>
          <w:rStyle w:val="apple-converted-space"/>
          <w:rFonts w:ascii="Tahoma" w:hAnsi="Tahoma" w:cs="Tahoma"/>
          <w:i/>
          <w:iCs/>
          <w:color w:val="111111"/>
          <w:sz w:val="17"/>
          <w:szCs w:val="17"/>
        </w:rPr>
        <w:t> </w:t>
      </w:r>
      <w:r>
        <w:rPr>
          <w:rStyle w:val="time"/>
          <w:rFonts w:ascii="Tahoma" w:hAnsi="Tahoma" w:cs="Tahoma"/>
          <w:i/>
          <w:iCs/>
          <w:color w:val="000000"/>
          <w:sz w:val="17"/>
          <w:szCs w:val="17"/>
        </w:rPr>
        <w:t>02:57 AM</w:t>
      </w:r>
      <w:r>
        <w:rPr>
          <w:rFonts w:ascii="Tahoma" w:hAnsi="Tahoma" w:cs="Tahoma"/>
          <w:i/>
          <w:iCs/>
          <w:color w:val="111111"/>
          <w:sz w:val="17"/>
          <w:szCs w:val="17"/>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43"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31" name="Picture 31" descr="Quick reply to this message">
                <a:hlinkClick xmlns:a="http://schemas.openxmlformats.org/drawingml/2006/main" r:id="rId43"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59244" descr="Quick reply to this message">
                        <a:hlinkClick r:id="rId43"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44"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30" name="Picture 30" descr="Reply With Quote">
                <a:hlinkClick xmlns:a="http://schemas.openxmlformats.org/drawingml/2006/main" r:id="rId44"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59244" descr="Reply With Quote">
                        <a:hlinkClick r:id="rId44"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45"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29" name="Picture 29" descr="Multi-Quote This Message">
                <a:hlinkClick xmlns:a="http://schemas.openxmlformats.org/drawingml/2006/main" r:id="rId45"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59244" descr="Multi-Quote This Message">
                        <a:hlinkClick r:id="rId45"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46"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3"/>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02-02-2016, </w:t>
      </w:r>
      <w:r>
        <w:rPr>
          <w:rStyle w:val="time"/>
          <w:rFonts w:ascii="Helvetica" w:hAnsi="Helvetica" w:cs="Helvetica"/>
          <w:color w:val="BDE5FF"/>
          <w:sz w:val="21"/>
          <w:szCs w:val="21"/>
        </w:rPr>
        <w:t>06:41 AM</w:t>
      </w:r>
      <w:bookmarkStart w:id="6" w:name="post359296"/>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"http://astromech.net/forums/showthread.php?26900-My-BB-8-on-a-Budget&amp;p=359296" \l "post359296"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#5</w:t>
      </w:r>
      <w:r>
        <w:rPr>
          <w:rStyle w:val="nodecontrols"/>
          <w:rFonts w:ascii="Helvetica" w:hAnsi="Helvetica" w:cs="Helvetica"/>
          <w:color w:val="BDE5FF"/>
          <w:sz w:val="21"/>
          <w:szCs w:val="21"/>
        </w:rPr>
        <w:fldChar w:fldCharType="end"/>
      </w:r>
      <w:bookmarkStart w:id="7" w:name="5"/>
      <w:bookmarkEnd w:id="6"/>
      <w:bookmarkEnd w:id="7"/>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47" w:tooltip="theSavvySparrow is offline" w:history="1">
        <w:proofErr w:type="spellStart"/>
        <w:proofErr w:type="gramStart"/>
        <w:r>
          <w:rPr>
            <w:rStyle w:val="Strong"/>
            <w:rFonts w:ascii="Helvetica" w:hAnsi="Helvetica" w:cs="Helvetica"/>
            <w:color w:val="0C588C"/>
            <w:sz w:val="23"/>
            <w:szCs w:val="23"/>
          </w:rPr>
          <w:t>theSavvySparrow</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28" name="Picture 28" descr="theSavvySparrow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SavvySparrow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Nov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proofErr w:type="spellStart"/>
      <w:proofErr w:type="gramStart"/>
      <w:r>
        <w:rPr>
          <w:rFonts w:ascii="Helvetica" w:hAnsi="Helvetica" w:cs="Helvetica"/>
          <w:color w:val="111111"/>
          <w:sz w:val="18"/>
          <w:szCs w:val="18"/>
        </w:rPr>
        <w:t>houston</w:t>
      </w:r>
      <w:proofErr w:type="spellEnd"/>
      <w:proofErr w:type="gramEnd"/>
      <w:r>
        <w:rPr>
          <w:rFonts w:ascii="Helvetica" w:hAnsi="Helvetica" w:cs="Helvetica"/>
          <w:color w:val="111111"/>
          <w:sz w:val="18"/>
          <w:szCs w:val="18"/>
        </w:rPr>
        <w:t>, TX</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47</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27" name="Picture 27"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72085" cy="107315"/>
            <wp:effectExtent l="0" t="0" r="0" b="6985"/>
            <wp:docPr id="26" name="Picture 26"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085" cy="107315"/>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r>
        <w:rPr>
          <w:rStyle w:val="Strong"/>
          <w:rFonts w:ascii="Tahoma" w:hAnsi="Tahoma" w:cs="Tahoma"/>
          <w:color w:val="111111"/>
          <w:sz w:val="18"/>
          <w:szCs w:val="18"/>
        </w:rPr>
        <w:t>SMURF</w:t>
      </w:r>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118110" cy="96520"/>
            <wp:effectExtent l="0" t="0" r="0" b="0"/>
            <wp:docPr id="25" name="Picture 25" descr="View Pos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iew Pos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110" cy="96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Fonts w:ascii="Tahoma" w:hAnsi="Tahoma" w:cs="Tahoma"/>
          <w:color w:val="111111"/>
          <w:sz w:val="20"/>
          <w:szCs w:val="20"/>
        </w:rPr>
        <w:t xml:space="preserve">I started to work on the base of the head. I found some cheap plastic plates at </w:t>
      </w:r>
      <w:proofErr w:type="spellStart"/>
      <w:r>
        <w:rPr>
          <w:rFonts w:ascii="Tahoma" w:hAnsi="Tahoma" w:cs="Tahoma"/>
          <w:color w:val="111111"/>
          <w:sz w:val="20"/>
          <w:szCs w:val="20"/>
        </w:rPr>
        <w:t>walmart</w:t>
      </w:r>
      <w:proofErr w:type="spellEnd"/>
      <w:r>
        <w:rPr>
          <w:rFonts w:ascii="Tahoma" w:hAnsi="Tahoma" w:cs="Tahoma"/>
          <w:color w:val="111111"/>
          <w:sz w:val="20"/>
          <w:szCs w:val="20"/>
        </w:rPr>
        <w:t xml:space="preserve"> for about $3. They also had some ridges on them which I thing will help with the look of the base. I'll have to </w:t>
      </w:r>
      <w:proofErr w:type="spellStart"/>
      <w:r>
        <w:rPr>
          <w:rFonts w:ascii="Tahoma" w:hAnsi="Tahoma" w:cs="Tahoma"/>
          <w:color w:val="111111"/>
          <w:sz w:val="20"/>
          <w:szCs w:val="20"/>
        </w:rPr>
        <w:t>dremel</w:t>
      </w:r>
      <w:proofErr w:type="spellEnd"/>
      <w:r>
        <w:rPr>
          <w:rFonts w:ascii="Tahoma" w:hAnsi="Tahoma" w:cs="Tahoma"/>
          <w:color w:val="111111"/>
          <w:sz w:val="20"/>
          <w:szCs w:val="20"/>
        </w:rPr>
        <w:t xml:space="preserve"> some more details as well as build it up but I think this is a good start.</w:t>
      </w:r>
      <w:r>
        <w:rPr>
          <w:rFonts w:ascii="Tahoma" w:hAnsi="Tahoma" w:cs="Tahoma"/>
          <w:color w:val="111111"/>
          <w:sz w:val="20"/>
          <w:szCs w:val="20"/>
        </w:rPr>
        <w:br/>
      </w:r>
      <w:r>
        <w:rPr>
          <w:rFonts w:ascii="Tahoma" w:hAnsi="Tahoma" w:cs="Tahoma"/>
          <w:color w:val="111111"/>
          <w:sz w:val="20"/>
          <w:szCs w:val="20"/>
        </w:rPr>
        <w:br/>
      </w:r>
      <w:r>
        <w:rPr>
          <w:rFonts w:ascii="Tahoma" w:hAnsi="Tahoma" w:cs="Tahoma"/>
          <w:noProof/>
          <w:color w:val="0C588C"/>
          <w:sz w:val="20"/>
          <w:szCs w:val="20"/>
          <w:lang w:val="en-AU" w:eastAsia="en-AU"/>
        </w:rPr>
        <mc:AlternateContent>
          <mc:Choice Requires="wps">
            <w:drawing>
              <wp:inline distT="0" distB="0" distL="0" distR="0">
                <wp:extent cx="300990" cy="300990"/>
                <wp:effectExtent l="0" t="0" r="0" b="0"/>
                <wp:docPr id="24" name="Rectangle 24" descr="Click image for larger version. &#10;&#10;Name: 12657230_10207298368210173_6066474103658987811_o.jpg &#10;Views: 55 &#10;Size: 86.0 KB &#10;ID: 3064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A09626" id="Rectangle 24" o:spid="_x0000_s1026" alt="Click image for larger version. &#10;&#10;Name: 12657230_10207298368210173_6066474103658987811_o.jpg &#10;Views: 55 &#10;Size: 86.0 KB &#10;ID: 30640" href="http://astromech.net/forums/attachment.php?attachmentid=30640&amp;d=1454347464"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" o:button="t" filled="f" stroked="f">
                <v:fill o:detectmouseclick="t"/>
                <o:lock v:ext="edit" aspectratio="t"/>
                <w10:anchorlock/>
              </v:rect>
            </w:pict>
          </mc:Fallback>
        </mc:AlternateContent>
      </w:r>
      <w:r>
        <w:rPr>
          <w:rFonts w:ascii="Tahoma" w:hAnsi="Tahoma" w:cs="Tahoma"/>
          <w:noProof/>
          <w:color w:val="0C588C"/>
          <w:sz w:val="20"/>
          <w:szCs w:val="20"/>
          <w:lang w:val="en-AU" w:eastAsia="en-AU"/>
        </w:rPr>
        <mc:AlternateContent>
          <mc:Choice Requires="wps">
            <w:drawing>
              <wp:inline distT="0" distB="0" distL="0" distR="0">
                <wp:extent cx="300990" cy="300990"/>
                <wp:effectExtent l="0" t="0" r="0" b="0"/>
                <wp:docPr id="23" name="Rectangle 23" descr="Click image for larger version. &#10;&#10;Name: 12628631_10207291070747741_3764225180161805256_o.jpg &#10;Views: 74 &#10;Size: 86.1 KB &#10;ID: 3064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C9074" id="Rectangle 23" o:spid="_x0000_s1026" alt="Click image for larger version. &#10;&#10;Name: 12628631_10207291070747741_3764225180161805256_o.jpg &#10;Views: 74 &#10;Size: 86.1 KB &#10;ID: 30641" href="http://astromech.net/forums/attachment.php?attachmentid=30641&amp;d=1454347631"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" o:button="t" filled="f" stroked="f">
                <v:fill o:detectmouseclick="t"/>
                <o:lock v:ext="edit" aspectratio="t"/>
                <w10:anchorlock/>
              </v:rect>
            </w:pict>
          </mc:Fallback>
        </mc:AlternateConten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Looking excellent! I'm excited to see the end result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color w:val="111111"/>
          <w:sz w:val="20"/>
          <w:szCs w:val="20"/>
        </w:rPr>
        <w:t>Crazy people don't know they're crazy. I know I'm crazy, therefore I'm not crazy. Isn't that crazy?</w:t>
      </w:r>
      <w:r>
        <w:rPr>
          <w:rFonts w:ascii="Tahoma" w:hAnsi="Tahoma" w:cs="Tahoma"/>
          <w:color w:val="111111"/>
          <w:sz w:val="20"/>
          <w:szCs w:val="20"/>
        </w:rPr>
        <w:br/>
      </w:r>
      <w:r>
        <w:rPr>
          <w:rFonts w:ascii="Tahoma" w:hAnsi="Tahoma" w:cs="Tahoma"/>
          <w:noProof/>
          <w:color w:val="111111"/>
          <w:sz w:val="20"/>
          <w:szCs w:val="20"/>
          <w:lang w:val="en-AU" w:eastAsia="en-AU"/>
        </w:rPr>
        <w:drawing>
          <wp:inline distT="0" distB="0" distL="0" distR="0">
            <wp:extent cx="204470" cy="269240"/>
            <wp:effectExtent l="0" t="0" r="5080" b="0"/>
            <wp:docPr id="22" name="Picture 22" descr="http://astromech.net/forums/images/smilies/sw/r2d2-lf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stromech.net/forums/images/smilies/sw/r2d2-lf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4470" cy="26924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52"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21" name="Picture 21" descr="Quick reply to this message">
                <a:hlinkClick xmlns:a="http://schemas.openxmlformats.org/drawingml/2006/main" r:id="rId52"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59296" descr="Quick reply to this message">
                        <a:hlinkClick r:id="rId52"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53"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20" name="Picture 20" descr="Reply With Quote">
                <a:hlinkClick xmlns:a="http://schemas.openxmlformats.org/drawingml/2006/main" r:id="rId53"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59296" descr="Reply With Quote">
                        <a:hlinkClick r:id="rId53"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54"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19" name="Picture 19" descr="Multi-Quote This Message">
                <a:hlinkClick xmlns:a="http://schemas.openxmlformats.org/drawingml/2006/main" r:id="rId54"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59296" descr="Multi-Quote This Message">
                        <a:hlinkClick r:id="rId54"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55"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3"/>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02-02-2016, </w:t>
      </w:r>
      <w:r>
        <w:rPr>
          <w:rStyle w:val="time"/>
          <w:rFonts w:ascii="Helvetica" w:hAnsi="Helvetica" w:cs="Helvetica"/>
          <w:color w:val="BDE5FF"/>
          <w:sz w:val="21"/>
          <w:szCs w:val="21"/>
        </w:rPr>
        <w:t>08:52 AM</w:t>
      </w:r>
      <w:bookmarkStart w:id="8" w:name="post359338"/>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"http://astromech.net/forums/showthread.php?26900-My-BB-8-on-a-Budget&amp;p=359338" \l "post359338"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#6</w:t>
      </w:r>
      <w:r>
        <w:rPr>
          <w:rStyle w:val="nodecontrols"/>
          <w:rFonts w:ascii="Helvetica" w:hAnsi="Helvetica" w:cs="Helvetica"/>
          <w:color w:val="BDE5FF"/>
          <w:sz w:val="21"/>
          <w:szCs w:val="21"/>
        </w:rPr>
        <w:fldChar w:fldCharType="end"/>
      </w:r>
      <w:bookmarkStart w:id="9" w:name="6"/>
      <w:bookmarkEnd w:id="8"/>
      <w:bookmarkEnd w:id="9"/>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56" w:tooltip="cannibal869 is offline" w:history="1">
        <w:r>
          <w:rPr>
            <w:rStyle w:val="Strong"/>
            <w:rFonts w:ascii="Helvetica" w:hAnsi="Helvetica" w:cs="Helvetica"/>
            <w:color w:val="0C588C"/>
            <w:sz w:val="23"/>
            <w:szCs w:val="23"/>
          </w:rPr>
          <w:t>cannibal869</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18" name="Picture 18" descr="cannibal869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nnibal869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Mar 2009</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91754</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6</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16" name="Picture 16"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proofErr w:type="gramStart"/>
      <w:r>
        <w:rPr>
          <w:rFonts w:ascii="Tahoma" w:hAnsi="Tahoma" w:cs="Tahoma"/>
          <w:color w:val="111111"/>
          <w:sz w:val="21"/>
          <w:szCs w:val="21"/>
        </w:rPr>
        <w:t>that</w:t>
      </w:r>
      <w:proofErr w:type="gramEnd"/>
      <w:r>
        <w:rPr>
          <w:rFonts w:ascii="Tahoma" w:hAnsi="Tahoma" w:cs="Tahoma"/>
          <w:color w:val="111111"/>
          <w:sz w:val="21"/>
          <w:szCs w:val="21"/>
        </w:rPr>
        <w:t xml:space="preserve"> looks pretty </w:t>
      </w:r>
      <w:proofErr w:type="spellStart"/>
      <w:r>
        <w:rPr>
          <w:rFonts w:ascii="Tahoma" w:hAnsi="Tahoma" w:cs="Tahoma"/>
          <w:color w:val="111111"/>
          <w:sz w:val="21"/>
          <w:szCs w:val="21"/>
        </w:rPr>
        <w:t>pimpin</w:t>
      </w:r>
      <w:proofErr w:type="spellEnd"/>
      <w:r>
        <w:rPr>
          <w:rFonts w:ascii="Tahoma" w:hAnsi="Tahoma" w:cs="Tahoma"/>
          <w:color w:val="111111"/>
          <w:sz w:val="21"/>
          <w:szCs w:val="21"/>
        </w:rPr>
        <w:t>' so far!</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57"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5" name="Picture 15" descr="Quick reply to this message">
                <a:hlinkClick xmlns:a="http://schemas.openxmlformats.org/drawingml/2006/main" r:id="rId57"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59338" descr="Quick reply to this message">
                        <a:hlinkClick r:id="rId57"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58"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3" name="Picture 13" descr="Reply With Quote">
                <a:hlinkClick xmlns:a="http://schemas.openxmlformats.org/drawingml/2006/main" r:id="rId58"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59338" descr="Reply With Quote">
                        <a:hlinkClick r:id="rId58"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59"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12" name="Picture 12" descr="Multi-Quote This Message">
                <a:hlinkClick xmlns:a="http://schemas.openxmlformats.org/drawingml/2006/main" r:id="rId59"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59338" descr="Multi-Quote This Message">
                        <a:hlinkClick r:id="rId59"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60"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3"/>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Yesterday, </w:t>
      </w:r>
      <w:r>
        <w:rPr>
          <w:rStyle w:val="time"/>
          <w:rFonts w:ascii="Helvetica" w:hAnsi="Helvetica" w:cs="Helvetica"/>
          <w:color w:val="BDE5FF"/>
          <w:sz w:val="21"/>
          <w:szCs w:val="21"/>
        </w:rPr>
        <w:t>06:38 AM</w:t>
      </w:r>
      <w:bookmarkStart w:id="10" w:name="post359539"/>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"http://astromech.net/forums/showthread.php?26900-My-BB-8-on-a-Budget&amp;p=359539" \l "post359539"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#7</w:t>
      </w:r>
      <w:r>
        <w:rPr>
          <w:rStyle w:val="nodecontrols"/>
          <w:rFonts w:ascii="Helvetica" w:hAnsi="Helvetica" w:cs="Helvetica"/>
          <w:color w:val="BDE5FF"/>
          <w:sz w:val="21"/>
          <w:szCs w:val="21"/>
        </w:rPr>
        <w:fldChar w:fldCharType="end"/>
      </w:r>
      <w:bookmarkStart w:id="11" w:name="7"/>
      <w:bookmarkEnd w:id="10"/>
      <w:bookmarkEnd w:id="11"/>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63905" cy="763905"/>
            <wp:effectExtent l="0" t="0" r="0" b="0"/>
            <wp:docPr id="11" name="Picture 11" descr="ender9492's Avatar">
              <a:hlinkClick xmlns:a="http://schemas.openxmlformats.org/drawingml/2006/main" r:id="rId61" tooltip="&quot;ender9492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nder9492's Avatar">
                      <a:hlinkClick r:id="rId61" tooltip="&quot;ender9492 is offline&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3905" cy="76390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63" w:tooltip="ender9492 is offline" w:history="1">
        <w:r>
          <w:rPr>
            <w:rStyle w:val="Strong"/>
            <w:rFonts w:ascii="Helvetica" w:hAnsi="Helvetica" w:cs="Helvetica"/>
            <w:color w:val="0C588C"/>
            <w:sz w:val="23"/>
            <w:szCs w:val="23"/>
          </w:rPr>
          <w:t>ender9492</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10" name="Picture 10" descr="ender9492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der9492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Apr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Portland, Oregon</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57</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lastRenderedPageBreak/>
        <w:drawing>
          <wp:inline distT="0" distB="0" distL="0" distR="0">
            <wp:extent cx="150495" cy="150495"/>
            <wp:effectExtent l="0" t="0" r="1905" b="1905"/>
            <wp:docPr id="9" name="Picture 9"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Nice job so far! I'm excited to see where this goes!</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64"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8" name="Picture 8" descr="Quick reply to this message">
                <a:hlinkClick xmlns:a="http://schemas.openxmlformats.org/drawingml/2006/main" r:id="rId64"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59539" descr="Quick reply to this message">
                        <a:hlinkClick r:id="rId64"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65"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7" name="Picture 7" descr="Reply With Quote">
                <a:hlinkClick xmlns:a="http://schemas.openxmlformats.org/drawingml/2006/main" r:id="rId65"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59539" descr="Reply With Quote">
                        <a:hlinkClick r:id="rId65"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66"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6" name="Picture 6" descr="Multi-Quote This Message">
                <a:hlinkClick xmlns:a="http://schemas.openxmlformats.org/drawingml/2006/main" r:id="rId66"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59539" descr="Multi-Quote This Message">
                        <a:hlinkClick r:id="rId66"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67"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3"/>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Yesterday, </w:t>
      </w:r>
      <w:r>
        <w:rPr>
          <w:rStyle w:val="time"/>
          <w:rFonts w:ascii="Helvetica" w:hAnsi="Helvetica" w:cs="Helvetica"/>
          <w:color w:val="BDE5FF"/>
          <w:sz w:val="21"/>
          <w:szCs w:val="21"/>
        </w:rPr>
        <w:t>11:01 AM</w:t>
      </w:r>
      <w:bookmarkStart w:id="12" w:name="post359572"/>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"http://astromech.net/forums/showthread.php?26900-My-BB-8-on-a-Budget&amp;p=359572" \l "post359572"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#8</w:t>
      </w:r>
      <w:r>
        <w:rPr>
          <w:rStyle w:val="nodecontrols"/>
          <w:rFonts w:ascii="Helvetica" w:hAnsi="Helvetica" w:cs="Helvetica"/>
          <w:color w:val="BDE5FF"/>
          <w:sz w:val="21"/>
          <w:szCs w:val="21"/>
        </w:rPr>
        <w:fldChar w:fldCharType="end"/>
      </w:r>
      <w:bookmarkStart w:id="13" w:name="8"/>
      <w:bookmarkEnd w:id="12"/>
      <w:bookmarkEnd w:id="13"/>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68" w:tooltip="Laserman is offline" w:history="1">
        <w:proofErr w:type="spellStart"/>
        <w:r>
          <w:rPr>
            <w:rStyle w:val="Strong"/>
            <w:rFonts w:ascii="Helvetica" w:hAnsi="Helvetica" w:cs="Helvetica"/>
            <w:color w:val="0C588C"/>
            <w:sz w:val="23"/>
            <w:szCs w:val="23"/>
          </w:rPr>
          <w:t>Laserman</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5" name="Picture 5" descr="Laserman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aserman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Sep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Country NSW</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153</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4" name="Picture 4"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Your BB-8 looks wonderfully worldly.</w:t>
      </w:r>
    </w:p>
    <w:p w:rsidR="00EB7E6E" w:rsidRDefault="00EB7E6E" w:rsidP="00EB7E6E">
      <w:pPr>
        <w:pStyle w:val="Heading2"/>
        <w:keepNext w:val="0"/>
        <w:keepLines w:val="0"/>
        <w:numPr>
          <w:ilvl w:val="0"/>
          <w:numId w:val="24"/>
        </w:numPr>
        <w:pBdr>
          <w:top w:val="single" w:sz="6" w:space="0" w:color="DDDDDD"/>
          <w:left w:val="single" w:sz="6" w:space="0" w:color="DDDDDD"/>
          <w:bottom w:val="single" w:sz="6" w:space="4" w:color="DDDDDD"/>
          <w:right w:val="single" w:sz="6" w:space="0" w:color="DDDDDD"/>
        </w:pBdr>
        <w:shd w:val="clear" w:color="auto" w:fill="F6F6F6"/>
        <w:spacing w:before="0" w:after="75"/>
        <w:ind w:left="0"/>
        <w:jc w:val="left"/>
        <w:rPr>
          <w:rFonts w:ascii="Helvetica" w:hAnsi="Helvetica" w:cs="Helvetica"/>
          <w:color w:val="111111"/>
          <w:sz w:val="23"/>
          <w:szCs w:val="23"/>
        </w:rPr>
      </w:pPr>
      <w:proofErr w:type="spellStart"/>
      <w:proofErr w:type="gramStart"/>
      <w:r>
        <w:rPr>
          <w:rFonts w:ascii="Helvetica" w:hAnsi="Helvetica" w:cs="Helvetica"/>
          <w:color w:val="111111"/>
          <w:sz w:val="23"/>
          <w:szCs w:val="23"/>
        </w:rPr>
        <w:t>phero</w:t>
      </w:r>
      <w:proofErr w:type="spellEnd"/>
      <w:proofErr w:type="gramEnd"/>
      <w:r>
        <w:rPr>
          <w:rFonts w:ascii="Helvetica" w:hAnsi="Helvetica" w:cs="Helvetica"/>
          <w:color w:val="111111"/>
          <w:sz w:val="23"/>
          <w:szCs w:val="23"/>
        </w:rPr>
        <w:t xml:space="preserve"> autopsy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84" name="Rectangle 84" descr="Click image for larger version. &#10;&#10;Name: bb-8 002.jpg &#10;Views: 183 &#10;Size: 136.6 KB &#10;ID: 25837">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36A85" id="Rectangle 84" o:spid="_x0000_s1026" alt="Click image for larger version. &#10;&#10;Name: bb-8 002.jpg &#10;Views: 183 &#10;Size: 136.6 KB &#10;ID: 25837" href="http://astromech.net/forums/attachment.php?attachmentid=25837&amp;d=1442511529"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" o:button="t" filled="f" stroked="f">
                <v:fill o:detectmouseclick="t"/>
                <o:lock v:ext="edit" aspectratio="t"/>
                <w10:anchorlock/>
              </v:rect>
            </w:pict>
          </mc:Fallback>
        </mc:AlternateContent>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83" name="Rectangle 83" descr="Click image for larger version. &#10;&#10;Name: bb-8 003.jpg &#10;Views: 154 &#10;Size: 136.3 KB &#10;ID: 25838">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1415D" id="Rectangle 83" o:spid="_x0000_s1026" alt="Click image for larger version. &#10;&#10;Name: bb-8 003.jpg &#10;Views: 154 &#10;Size: 136.3 KB &#10;ID: 25838" href="http://astromech.net/forums/attachment.php?attachmentid=25838&amp;d=1442511550"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" o:button="t" filled="f" stroked="f">
                <v:fill o:detectmouseclick="t"/>
                <o:lock v:ext="edit" aspectratio="t"/>
                <w10:anchorlock/>
              </v:rect>
            </w:pict>
          </mc:Fallback>
        </mc:AlternateContent>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82" name="Rectangle 82" descr="Click image for larger version. &#10;&#10;Name: bb-8 004.jpg &#10;Views: 153 &#10;Size: 133.4 KB &#10;ID: 25839">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B315C" id="Rectangle 82" o:spid="_x0000_s1026" alt="Click image for larger version. &#10;&#10;Name: bb-8 004.jpg &#10;Views: 153 &#10;Size: 133.4 KB &#10;ID: 25839" href="http://astromech.net/forums/attachment.php?attachmentid=25839&amp;d=1442511571"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" o:button="t" filled="f" stroked="f">
                <v:fill o:detectmouseclick="t"/>
                <o:lock v:ext="edit" aspectratio="t"/>
                <w10:anchorlock/>
              </v:rect>
            </w:pict>
          </mc:Fallback>
        </mc:AlternateContent>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81" name="Rectangle 81" descr="Click image for larger version. &#10;&#10;Name: bb-8 005.jpg &#10;Views: 153 &#10;Size: 133.4 KB &#10;ID: 25840">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E2D1D" id="Rectangle 81" o:spid="_x0000_s1026" alt="Click image for larger version. &#10;&#10;Name: bb-8 005.jpg &#10;Views: 153 &#10;Size: 133.4 KB &#10;ID: 25840" href="http://astromech.net/forums/attachment.php?attachmentid=25840&amp;d=1442511592"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" o:button="t" filled="f" stroked="f">
                <v:fill o:detectmouseclick="t"/>
                <o:lock v:ext="edit" aspectratio="t"/>
                <w10:anchorlock/>
              </v:rect>
            </w:pict>
          </mc:Fallback>
        </mc:AlternateContent>
      </w:r>
      <w:r>
        <w:rPr>
          <w:rFonts w:ascii="Tahoma" w:hAnsi="Tahoma" w:cs="Tahoma"/>
          <w:noProof/>
          <w:color w:val="0C588C"/>
          <w:sz w:val="21"/>
          <w:szCs w:val="21"/>
          <w:lang w:val="en-AU" w:eastAsia="en-AU"/>
        </w:rPr>
        <mc:AlternateContent>
          <mc:Choice Requires="wps">
            <w:drawing>
              <wp:inline distT="0" distB="0" distL="0" distR="0">
                <wp:extent cx="300990" cy="300990"/>
                <wp:effectExtent l="0" t="0" r="0" b="0"/>
                <wp:docPr id="80" name="Rectangle 80" descr="Click image for larger version. &#10;&#10;Name: bb-8 006.jpg &#10;Views: 153 &#10;Size: 131.7 KB &#10;ID: 25841">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4C04A6" id="Rectangle 80" o:spid="_x0000_s1026" alt="Click image for larger version. &#10;&#10;Name: bb-8 006.jpg &#10;Views: 153 &#10;Size: 131.7 KB &#10;ID: 25841" href="http://astromech.net/forums/attachment.php?attachmentid=25841&amp;d=1442511614"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" o:button="t" filled="f" stroked="f">
                <v:fill o:detectmouseclick="t"/>
                <o:lock v:ext="edit" aspectratio="t"/>
                <w10:anchorlock/>
              </v:rect>
            </w:pict>
          </mc:Fallback>
        </mc:AlternateContent>
      </w:r>
      <w:proofErr w:type="gramStart"/>
      <w:r>
        <w:rPr>
          <w:rFonts w:ascii="Tahoma" w:hAnsi="Tahoma" w:cs="Tahoma"/>
          <w:color w:val="111111"/>
          <w:sz w:val="21"/>
          <w:szCs w:val="21"/>
        </w:rPr>
        <w:t>had</w:t>
      </w:r>
      <w:proofErr w:type="gramEnd"/>
      <w:r>
        <w:rPr>
          <w:rFonts w:ascii="Tahoma" w:hAnsi="Tahoma" w:cs="Tahoma"/>
          <w:color w:val="111111"/>
          <w:sz w:val="21"/>
          <w:szCs w:val="21"/>
        </w:rPr>
        <w:t xml:space="preserve"> nothing to do </w:t>
      </w:r>
      <w:proofErr w:type="spellStart"/>
      <w:r>
        <w:rPr>
          <w:rFonts w:ascii="Tahoma" w:hAnsi="Tahoma" w:cs="Tahoma"/>
          <w:color w:val="111111"/>
          <w:sz w:val="21"/>
          <w:szCs w:val="21"/>
        </w:rPr>
        <w:t>today,enjoy</w:t>
      </w:r>
      <w:proofErr w:type="spellEnd"/>
      <w:r>
        <w:rPr>
          <w:rFonts w:ascii="Tahoma" w:hAnsi="Tahoma" w:cs="Tahoma"/>
          <w:color w:val="111111"/>
          <w:sz w:val="21"/>
          <w:szCs w:val="21"/>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74"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79" name="Picture 79" descr="Quick reply to this message">
                <a:hlinkClick xmlns:a="http://schemas.openxmlformats.org/drawingml/2006/main" r:id="rId74"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2481" descr="Quick reply to this message">
                        <a:hlinkClick r:id="rId74"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75"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78" name="Picture 78" descr="Reply With Quote">
                <a:hlinkClick xmlns:a="http://schemas.openxmlformats.org/drawingml/2006/main" r:id="rId75"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2481" descr="Reply With Quote">
                        <a:hlinkClick r:id="rId75"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76"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77" name="Picture 77" descr="Multi-Quote This Message">
                <a:hlinkClick xmlns:a="http://schemas.openxmlformats.org/drawingml/2006/main" r:id="rId76"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2481" descr="Multi-Quote This Message">
                        <a:hlinkClick r:id="rId76"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77"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4"/>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09-18-2015, </w:t>
      </w:r>
      <w:r>
        <w:rPr>
          <w:rStyle w:val="time"/>
          <w:rFonts w:ascii="Helvetica" w:hAnsi="Helvetica" w:cs="Helvetica"/>
          <w:color w:val="BDE5FF"/>
          <w:sz w:val="21"/>
          <w:szCs w:val="21"/>
        </w:rPr>
        <w:t>03:15 AM</w:t>
      </w:r>
      <w:bookmarkStart w:id="14" w:name="post332482"/>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"http://astromech.net/forums/showthread.php?24462-Sphero-autopsy&amp;p=332482" \l "post332482"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#2</w:t>
      </w:r>
      <w:r>
        <w:rPr>
          <w:rStyle w:val="nodecontrols"/>
          <w:rFonts w:ascii="Helvetica" w:hAnsi="Helvetica" w:cs="Helvetica"/>
          <w:color w:val="BDE5FF"/>
          <w:sz w:val="21"/>
          <w:szCs w:val="21"/>
        </w:rPr>
        <w:fldChar w:fldCharType="end"/>
      </w:r>
      <w:bookmarkEnd w:id="14"/>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63905" cy="742315"/>
            <wp:effectExtent l="0" t="0" r="0" b="635"/>
            <wp:docPr id="76" name="Picture 76" descr="Rhyno45's Avatar">
              <a:hlinkClick xmlns:a="http://schemas.openxmlformats.org/drawingml/2006/main" r:id="rId78" tooltip="&quot;Rhyno45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hyno45's Avatar">
                      <a:hlinkClick r:id="rId78" tooltip="&quot;Rhyno45 is offline&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3905" cy="74231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80" w:tooltip="Rhyno45 is offline" w:history="1">
        <w:r>
          <w:rPr>
            <w:rStyle w:val="Strong"/>
            <w:rFonts w:ascii="Helvetica" w:hAnsi="Helvetica" w:cs="Helvetica"/>
            <w:color w:val="0C588C"/>
            <w:sz w:val="23"/>
            <w:szCs w:val="23"/>
          </w:rPr>
          <w:t>Rhyno45</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75" name="Picture 75" descr="Rhyno45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hyno45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r>
        <w:rPr>
          <w:rStyle w:val="usertitle"/>
          <w:rFonts w:ascii="Helvetica" w:hAnsi="Helvetica" w:cs="Helvetica"/>
          <w:b/>
          <w:bCs/>
          <w:color w:val="111111"/>
          <w:sz w:val="17"/>
          <w:szCs w:val="17"/>
        </w:rPr>
        <w:t>Moderator</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lastRenderedPageBreak/>
        <w:t>Nov 2013</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Mooresville, NC</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3,616</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74" name="Picture 74"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That's pretty cool. Explains why it has like no traction inside.</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81"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73" name="Picture 73" descr="Quick reply to this message">
                <a:hlinkClick xmlns:a="http://schemas.openxmlformats.org/drawingml/2006/main" r:id="rId81"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2482" descr="Quick reply to this message">
                        <a:hlinkClick r:id="rId81"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82"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72" name="Picture 72" descr="Reply With Quote">
                <a:hlinkClick xmlns:a="http://schemas.openxmlformats.org/drawingml/2006/main" r:id="rId82"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2482" descr="Reply With Quote">
                        <a:hlinkClick r:id="rId82"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83"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71" name="Picture 71" descr="Multi-Quote This Message">
                <a:hlinkClick xmlns:a="http://schemas.openxmlformats.org/drawingml/2006/main" r:id="rId82"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2482" descr="Multi-Quote This Message">
                        <a:hlinkClick r:id="rId82"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84"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4"/>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09-24-2015, </w:t>
      </w:r>
      <w:r>
        <w:rPr>
          <w:rStyle w:val="time"/>
          <w:rFonts w:ascii="Helvetica" w:hAnsi="Helvetica" w:cs="Helvetica"/>
          <w:color w:val="BDE5FF"/>
          <w:sz w:val="21"/>
          <w:szCs w:val="21"/>
        </w:rPr>
        <w:t>10:56 AM</w:t>
      </w:r>
      <w:bookmarkStart w:id="15" w:name="post333728"/>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"http://astromech.net/forums/showthread.php?24462-Sphero-autopsy&amp;p=333728" \l "post333728"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#3</w:t>
      </w:r>
      <w:r>
        <w:rPr>
          <w:rStyle w:val="nodecontrols"/>
          <w:rFonts w:ascii="Helvetica" w:hAnsi="Helvetica" w:cs="Helvetica"/>
          <w:color w:val="BDE5FF"/>
          <w:sz w:val="21"/>
          <w:szCs w:val="21"/>
        </w:rPr>
        <w:fldChar w:fldCharType="end"/>
      </w:r>
      <w:bookmarkEnd w:id="15"/>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85" w:tooltip="tangert is offline" w:history="1">
        <w:proofErr w:type="spellStart"/>
        <w:proofErr w:type="gramStart"/>
        <w:r>
          <w:rPr>
            <w:rStyle w:val="Strong"/>
            <w:rFonts w:ascii="Helvetica" w:hAnsi="Helvetica" w:cs="Helvetica"/>
            <w:color w:val="0C588C"/>
            <w:sz w:val="23"/>
            <w:szCs w:val="23"/>
          </w:rPr>
          <w:t>tangert</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70" name="Picture 70" descr="tangert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angert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Sep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2</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69" name="Picture 69"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Are the motors a two wire connection? I have been wondering about using the SPRK board and use larger motors and speed controllers to control it. Do you think it would be possible?</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86"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68" name="Picture 68" descr="Quick reply to this message">
                <a:hlinkClick xmlns:a="http://schemas.openxmlformats.org/drawingml/2006/main" r:id="rId86"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3728" descr="Quick reply to this message">
                        <a:hlinkClick r:id="rId86"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87"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67" name="Picture 67" descr="Reply With Quote">
                <a:hlinkClick xmlns:a="http://schemas.openxmlformats.org/drawingml/2006/main" r:id="rId87"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3728" descr="Reply With Quote">
                        <a:hlinkClick r:id="rId87"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88"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66" name="Picture 66" descr="Multi-Quote This Message">
                <a:hlinkClick xmlns:a="http://schemas.openxmlformats.org/drawingml/2006/main" r:id="rId87"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3728" descr="Multi-Quote This Message">
                        <a:hlinkClick r:id="rId87"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89"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4"/>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09-24-2015, </w:t>
      </w:r>
      <w:r>
        <w:rPr>
          <w:rStyle w:val="time"/>
          <w:rFonts w:ascii="Helvetica" w:hAnsi="Helvetica" w:cs="Helvetica"/>
          <w:color w:val="BDE5FF"/>
          <w:sz w:val="21"/>
          <w:szCs w:val="21"/>
        </w:rPr>
        <w:t>03:45 PM</w:t>
      </w:r>
      <w:bookmarkStart w:id="16" w:name="post333786"/>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"http://astromech.net/forums/showthread.php?24462-Sphero-autopsy&amp;p=333786" \l "post333786"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#4</w:t>
      </w:r>
      <w:r>
        <w:rPr>
          <w:rStyle w:val="nodecontrols"/>
          <w:rFonts w:ascii="Helvetica" w:hAnsi="Helvetica" w:cs="Helvetica"/>
          <w:color w:val="BDE5FF"/>
          <w:sz w:val="21"/>
          <w:szCs w:val="21"/>
        </w:rPr>
        <w:fldChar w:fldCharType="end"/>
      </w:r>
      <w:bookmarkEnd w:id="16"/>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677545" cy="677545"/>
            <wp:effectExtent l="0" t="0" r="8255" b="8255"/>
            <wp:docPr id="65" name="Picture 65" descr="kresty's Avatar">
              <a:hlinkClick xmlns:a="http://schemas.openxmlformats.org/drawingml/2006/main" r:id="rId90" tooltip="&quot;kresty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kresty's Avatar">
                      <a:hlinkClick r:id="rId90" tooltip="&quot;kresty is offline&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92" w:tooltip="kresty is offline" w:history="1">
        <w:proofErr w:type="spellStart"/>
        <w:proofErr w:type="gramStart"/>
        <w:r>
          <w:rPr>
            <w:rStyle w:val="Strong"/>
            <w:rFonts w:ascii="Helvetica" w:hAnsi="Helvetica" w:cs="Helvetica"/>
            <w:color w:val="0C588C"/>
            <w:sz w:val="23"/>
            <w:szCs w:val="23"/>
          </w:rPr>
          <w:t>kresty</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64" name="Picture 64" descr="kresty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kresty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lastRenderedPageBreak/>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Jun 2013</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Seattle, US</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1,545</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63" name="Picture 63"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Tech Republic has it a little further apart (not that I'd recommend doing this to one's toy)</w:t>
      </w:r>
      <w:r>
        <w:rPr>
          <w:rStyle w:val="apple-converted-space"/>
          <w:rFonts w:ascii="Tahoma" w:hAnsi="Tahoma" w:cs="Tahoma"/>
          <w:color w:val="111111"/>
          <w:sz w:val="21"/>
          <w:szCs w:val="21"/>
        </w:rPr>
        <w:t> </w:t>
      </w:r>
      <w:hyperlink r:id="rId93" w:tgtFrame="_blank" w:history="1">
        <w:r>
          <w:rPr>
            <w:rStyle w:val="Hyperlink"/>
            <w:rFonts w:ascii="Tahoma" w:hAnsi="Tahoma" w:cs="Tahoma"/>
            <w:color w:val="0C588C"/>
            <w:sz w:val="21"/>
            <w:szCs w:val="21"/>
          </w:rPr>
          <w:t>http://www.techrepublic.com/article/...ar-wars-droid/</w:t>
        </w:r>
      </w:hyperlink>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color w:val="111111"/>
          <w:sz w:val="20"/>
          <w:szCs w:val="20"/>
        </w:rPr>
        <w:t>Blogging my build at</w:t>
      </w:r>
      <w:r>
        <w:rPr>
          <w:rStyle w:val="apple-converted-space"/>
          <w:rFonts w:ascii="Tahoma" w:hAnsi="Tahoma" w:cs="Tahoma"/>
          <w:color w:val="111111"/>
          <w:sz w:val="20"/>
          <w:szCs w:val="20"/>
        </w:rPr>
        <w:t> </w:t>
      </w:r>
      <w:hyperlink r:id="rId94" w:tgtFrame="_blank" w:history="1">
        <w:r>
          <w:rPr>
            <w:rStyle w:val="Hyperlink"/>
            <w:rFonts w:ascii="Tahoma" w:hAnsi="Tahoma" w:cs="Tahoma"/>
            <w:color w:val="0C588C"/>
            <w:sz w:val="20"/>
            <w:szCs w:val="20"/>
          </w:rPr>
          <w:t>http://L3-G0.blogspot.com</w:t>
        </w:r>
      </w:hyperlink>
      <w:r>
        <w:rPr>
          <w:rFonts w:ascii="Tahoma" w:hAnsi="Tahoma" w:cs="Tahoma"/>
          <w:color w:val="111111"/>
          <w:sz w:val="20"/>
          <w:szCs w:val="20"/>
        </w:rPr>
        <w:b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95"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62" name="Picture 62" descr="Quick reply to this message">
                <a:hlinkClick xmlns:a="http://schemas.openxmlformats.org/drawingml/2006/main" r:id="rId95"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3786" descr="Quick reply to this message">
                        <a:hlinkClick r:id="rId95"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96"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61" name="Picture 61" descr="Reply With Quote">
                <a:hlinkClick xmlns:a="http://schemas.openxmlformats.org/drawingml/2006/main" r:id="rId96"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3786" descr="Reply With Quote">
                        <a:hlinkClick r:id="rId96"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97"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60" name="Picture 60" descr="Multi-Quote This Message">
                <a:hlinkClick xmlns:a="http://schemas.openxmlformats.org/drawingml/2006/main" r:id="rId97"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3786" descr="Multi-Quote This Message">
                        <a:hlinkClick r:id="rId97"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98"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4"/>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09-25-2015, </w:t>
      </w:r>
      <w:r>
        <w:rPr>
          <w:rStyle w:val="time"/>
          <w:rFonts w:ascii="Helvetica" w:hAnsi="Helvetica" w:cs="Helvetica"/>
          <w:color w:val="BDE5FF"/>
          <w:sz w:val="21"/>
          <w:szCs w:val="21"/>
        </w:rPr>
        <w:t>07:32 AM</w:t>
      </w:r>
      <w:bookmarkStart w:id="17" w:name="post333931"/>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"http://astromech.net/forums/showthread.php?24462-Sphero-autopsy&amp;p=333931" \l "post333931"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#5</w:t>
      </w:r>
      <w:r>
        <w:rPr>
          <w:rStyle w:val="nodecontrols"/>
          <w:rFonts w:ascii="Helvetica" w:hAnsi="Helvetica" w:cs="Helvetica"/>
          <w:color w:val="BDE5FF"/>
          <w:sz w:val="21"/>
          <w:szCs w:val="21"/>
        </w:rPr>
        <w:fldChar w:fldCharType="end"/>
      </w:r>
      <w:bookmarkEnd w:id="17"/>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99" w:tooltip="Xeek is offline" w:history="1">
        <w:proofErr w:type="spellStart"/>
        <w:r>
          <w:rPr>
            <w:rStyle w:val="Strong"/>
            <w:rFonts w:ascii="Helvetica" w:hAnsi="Helvetica" w:cs="Helvetica"/>
            <w:color w:val="0C588C"/>
            <w:sz w:val="23"/>
            <w:szCs w:val="23"/>
          </w:rPr>
          <w:t>Xeek</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59" name="Picture 59" descr="Xeek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Xeek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Jun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Central Mississippi</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188</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58" name="Picture 58"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72085" cy="107315"/>
            <wp:effectExtent l="0" t="0" r="0" b="6985"/>
            <wp:docPr id="57" name="Picture 57"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085" cy="107315"/>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 xml:space="preserve">Originally </w:t>
      </w:r>
      <w:proofErr w:type="gramStart"/>
      <w:r>
        <w:rPr>
          <w:rFonts w:ascii="Tahoma" w:hAnsi="Tahoma" w:cs="Tahoma"/>
          <w:color w:val="111111"/>
          <w:sz w:val="18"/>
          <w:szCs w:val="18"/>
        </w:rPr>
        <w:t>Posted</w:t>
      </w:r>
      <w:proofErr w:type="gramEnd"/>
      <w:r>
        <w:rPr>
          <w:rFonts w:ascii="Tahoma" w:hAnsi="Tahoma" w:cs="Tahoma"/>
          <w:color w:val="111111"/>
          <w:sz w:val="18"/>
          <w:szCs w:val="18"/>
        </w:rPr>
        <w:t xml:space="preserve"> by</w:t>
      </w:r>
      <w:r>
        <w:rPr>
          <w:rStyle w:val="apple-converted-space"/>
          <w:rFonts w:ascii="Tahoma" w:hAnsi="Tahoma" w:cs="Tahoma"/>
          <w:color w:val="111111"/>
          <w:sz w:val="18"/>
          <w:szCs w:val="18"/>
        </w:rPr>
        <w:t> </w:t>
      </w:r>
      <w:proofErr w:type="spellStart"/>
      <w:r>
        <w:rPr>
          <w:rStyle w:val="Strong"/>
          <w:rFonts w:ascii="Tahoma" w:hAnsi="Tahoma" w:cs="Tahoma"/>
          <w:color w:val="111111"/>
          <w:sz w:val="18"/>
          <w:szCs w:val="18"/>
        </w:rPr>
        <w:t>tangert</w:t>
      </w:r>
      <w:proofErr w:type="spellEnd"/>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118110" cy="96520"/>
            <wp:effectExtent l="0" t="0" r="0" b="0"/>
            <wp:docPr id="56" name="Picture 56" descr="View Post">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View Post">
                      <a:hlinkClick r:id="rId100"/>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110" cy="96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Fonts w:ascii="Tahoma" w:hAnsi="Tahoma" w:cs="Tahoma"/>
          <w:color w:val="111111"/>
          <w:sz w:val="20"/>
          <w:szCs w:val="20"/>
        </w:rPr>
        <w:t>Are the motors a two wire connection? I have been wondering about using the SPRK board and use larger motors and speed controllers to control it. Do you think it would be possible?</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lastRenderedPageBreak/>
        <w:t>Keep in mind, strong enough motors for a full scale replica is likely going to be in the 12V and 500mA - 5A (Stall) range which is very likely way too far out of spec compared to the SPRK.</w:t>
      </w:r>
    </w:p>
    <w:p w:rsidR="00EB7E6E" w:rsidRDefault="00EB7E6E" w:rsidP="00EB7E6E">
      <w:pPr>
        <w:pStyle w:val="Heading2"/>
        <w:keepNext w:val="0"/>
        <w:keepLines w:val="0"/>
        <w:numPr>
          <w:ilvl w:val="0"/>
          <w:numId w:val="25"/>
        </w:numPr>
        <w:pBdr>
          <w:top w:val="single" w:sz="6" w:space="0" w:color="DDDDDD"/>
          <w:left w:val="single" w:sz="6" w:space="0" w:color="DDDDDD"/>
          <w:bottom w:val="single" w:sz="6" w:space="4" w:color="DDDDDD"/>
          <w:right w:val="single" w:sz="6" w:space="0" w:color="DDDDDD"/>
        </w:pBdr>
        <w:shd w:val="clear" w:color="auto" w:fill="F6F6F6"/>
        <w:spacing w:before="0" w:after="75"/>
        <w:ind w:left="0"/>
        <w:jc w:val="left"/>
        <w:rPr>
          <w:rFonts w:ascii="Helvetica" w:hAnsi="Helvetica" w:cs="Helvetica"/>
          <w:color w:val="111111"/>
          <w:sz w:val="23"/>
          <w:szCs w:val="23"/>
        </w:rPr>
      </w:pPr>
      <w:r>
        <w:rPr>
          <w:rFonts w:ascii="Helvetica" w:hAnsi="Helvetica" w:cs="Helvetica"/>
          <w:color w:val="111111"/>
          <w:sz w:val="23"/>
          <w:szCs w:val="23"/>
        </w:rPr>
        <w:t>BB-8 Sphero TOY DISCUSSION</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hyperlink r:id="rId101" w:tgtFrame="_blank" w:history="1">
        <w:r>
          <w:rPr>
            <w:rStyle w:val="Hyperlink"/>
            <w:rFonts w:ascii="Tahoma" w:hAnsi="Tahoma" w:cs="Tahoma"/>
            <w:color w:val="0C588C"/>
            <w:sz w:val="21"/>
            <w:szCs w:val="21"/>
          </w:rPr>
          <w:t>http://www.imore.com/bb-8-sphero-eve...ns-dream-robot</w:t>
        </w:r>
      </w:hyperlink>
      <w:r>
        <w:rPr>
          <w:rFonts w:ascii="Tahoma" w:hAnsi="Tahoma" w:cs="Tahoma"/>
          <w:color w:val="111111"/>
          <w:sz w:val="21"/>
          <w:szCs w:val="21"/>
        </w:rPr>
        <w:br/>
      </w:r>
      <w:r>
        <w:rPr>
          <w:rFonts w:ascii="Tahoma" w:hAnsi="Tahoma" w:cs="Tahoma"/>
          <w:color w:val="111111"/>
          <w:sz w:val="21"/>
          <w:szCs w:val="21"/>
        </w:rPr>
        <w:br/>
      </w:r>
      <w:hyperlink r:id="rId102" w:tgtFrame="_blank" w:history="1">
        <w:r>
          <w:rPr>
            <w:rStyle w:val="Hyperlink"/>
            <w:rFonts w:ascii="Tahoma" w:hAnsi="Tahoma" w:cs="Tahoma"/>
            <w:color w:val="0C588C"/>
            <w:sz w:val="21"/>
            <w:szCs w:val="21"/>
          </w:rPr>
          <w:t>http://www.sphero.com/starwars</w:t>
        </w:r>
      </w:hyperlink>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i/>
          <w:iCs/>
          <w:color w:val="111111"/>
          <w:sz w:val="17"/>
          <w:szCs w:val="17"/>
        </w:rPr>
      </w:pPr>
      <w:r>
        <w:rPr>
          <w:rFonts w:ascii="Tahoma" w:hAnsi="Tahoma" w:cs="Tahoma"/>
          <w:i/>
          <w:iCs/>
          <w:color w:val="111111"/>
          <w:sz w:val="17"/>
          <w:szCs w:val="17"/>
        </w:rPr>
        <w:t xml:space="preserve">Last edited by </w:t>
      </w:r>
      <w:proofErr w:type="spellStart"/>
      <w:r>
        <w:rPr>
          <w:rFonts w:ascii="Tahoma" w:hAnsi="Tahoma" w:cs="Tahoma"/>
          <w:i/>
          <w:iCs/>
          <w:color w:val="111111"/>
          <w:sz w:val="17"/>
          <w:szCs w:val="17"/>
        </w:rPr>
        <w:t>Ripcode</w:t>
      </w:r>
      <w:proofErr w:type="spellEnd"/>
      <w:r>
        <w:rPr>
          <w:rFonts w:ascii="Tahoma" w:hAnsi="Tahoma" w:cs="Tahoma"/>
          <w:i/>
          <w:iCs/>
          <w:color w:val="111111"/>
          <w:sz w:val="17"/>
          <w:szCs w:val="17"/>
        </w:rPr>
        <w:t>; 09-04-2015 at</w:t>
      </w:r>
      <w:r>
        <w:rPr>
          <w:rStyle w:val="apple-converted-space"/>
          <w:rFonts w:ascii="Tahoma" w:hAnsi="Tahoma" w:cs="Tahoma"/>
          <w:i/>
          <w:iCs/>
          <w:color w:val="111111"/>
          <w:sz w:val="17"/>
          <w:szCs w:val="17"/>
        </w:rPr>
        <w:t> </w:t>
      </w:r>
      <w:r>
        <w:rPr>
          <w:rStyle w:val="time"/>
          <w:rFonts w:ascii="Tahoma" w:hAnsi="Tahoma" w:cs="Tahoma"/>
          <w:i/>
          <w:iCs/>
          <w:color w:val="000000"/>
          <w:sz w:val="17"/>
          <w:szCs w:val="17"/>
        </w:rPr>
        <w:t>01:59 PM</w:t>
      </w:r>
      <w:r>
        <w:rPr>
          <w:rFonts w:ascii="Tahoma" w:hAnsi="Tahoma" w:cs="Tahoma"/>
          <w:i/>
          <w:iCs/>
          <w:color w:val="111111"/>
          <w:sz w:val="17"/>
          <w:szCs w:val="17"/>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103"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40" name="Picture 140" descr="Quick reply to this message">
                <a:hlinkClick xmlns:a="http://schemas.openxmlformats.org/drawingml/2006/main" r:id="rId103"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29823" descr="Quick reply to this message">
                        <a:hlinkClick r:id="rId103"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04"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39" name="Picture 139" descr="Reply With Quote">
                <a:hlinkClick xmlns:a="http://schemas.openxmlformats.org/drawingml/2006/main" r:id="rId104"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29823" descr="Reply With Quote">
                        <a:hlinkClick r:id="rId104"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05"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138" name="Picture 138" descr="Multi-Quote This Message">
                <a:hlinkClick xmlns:a="http://schemas.openxmlformats.org/drawingml/2006/main" r:id="rId105"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29823" descr="Multi-Quote This Message">
                        <a:hlinkClick r:id="rId105"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06"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5"/>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09-04-2015, </w:t>
      </w:r>
      <w:r>
        <w:rPr>
          <w:rStyle w:val="time"/>
          <w:rFonts w:ascii="Helvetica" w:hAnsi="Helvetica" w:cs="Helvetica"/>
          <w:color w:val="BDE5FF"/>
          <w:sz w:val="21"/>
          <w:szCs w:val="21"/>
        </w:rPr>
        <w:t>12:04 AM</w:t>
      </w:r>
      <w:bookmarkStart w:id="18" w:name="post329829"/>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"http://astromech.net/forums/showthread.php?24240-BB-8-Sphero-TOY-DISCUSSION&amp;p=329829" \l "post329829"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#2</w:t>
      </w:r>
      <w:r>
        <w:rPr>
          <w:rStyle w:val="nodecontrols"/>
          <w:rFonts w:ascii="Helvetica" w:hAnsi="Helvetica" w:cs="Helvetica"/>
          <w:color w:val="BDE5FF"/>
          <w:sz w:val="21"/>
          <w:szCs w:val="21"/>
        </w:rPr>
        <w:fldChar w:fldCharType="end"/>
      </w:r>
      <w:bookmarkEnd w:id="18"/>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09930" cy="763905"/>
            <wp:effectExtent l="0" t="0" r="0" b="0"/>
            <wp:docPr id="137" name="Picture 137" descr="MisterFubar's Avatar">
              <a:hlinkClick xmlns:a="http://schemas.openxmlformats.org/drawingml/2006/main" r:id="rId107" tooltip="&quot;MisterFubar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isterFubar's Avatar">
                      <a:hlinkClick r:id="rId107" tooltip="&quot;MisterFubar is offline&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9930" cy="76390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09" w:tooltip="MisterFubar is offline" w:history="1">
        <w:proofErr w:type="spellStart"/>
        <w:r>
          <w:rPr>
            <w:rStyle w:val="Strong"/>
            <w:rFonts w:ascii="Helvetica" w:hAnsi="Helvetica" w:cs="Helvetica"/>
            <w:color w:val="0C588C"/>
            <w:sz w:val="23"/>
            <w:szCs w:val="23"/>
          </w:rPr>
          <w:t>MisterFubar</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136" name="Picture 136" descr="MisterFubar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MisterFubar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Oct 2012</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Gardner, KS</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312</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135" name="Picture 135"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Will be trying to find one of these tonight. Forget that it's even SW related, that's just a cool little toy.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hyperlink r:id="rId110" w:tgtFrame="_blank" w:history="1">
        <w:r>
          <w:rPr>
            <w:rStyle w:val="Hyperlink"/>
            <w:rFonts w:ascii="Tahoma" w:hAnsi="Tahoma" w:cs="Tahoma"/>
            <w:color w:val="0C588C"/>
            <w:sz w:val="20"/>
            <w:szCs w:val="20"/>
          </w:rPr>
          <w:t>https://www.facebook.com/kcr2k3</w:t>
        </w:r>
      </w:hyperlink>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111"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34" name="Picture 134" descr="Quick reply to this message">
                <a:hlinkClick xmlns:a="http://schemas.openxmlformats.org/drawingml/2006/main" r:id="rId111"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29829" descr="Quick reply to this message">
                        <a:hlinkClick r:id="rId111"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12"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33" name="Picture 133" descr="Reply With Quote">
                <a:hlinkClick xmlns:a="http://schemas.openxmlformats.org/drawingml/2006/main" r:id="rId112"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29829" descr="Reply With Quote">
                        <a:hlinkClick r:id="rId112"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13"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132" name="Picture 132" descr="Multi-Quote This Message">
                <a:hlinkClick xmlns:a="http://schemas.openxmlformats.org/drawingml/2006/main" r:id="rId113"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29829" descr="Multi-Quote This Message">
                        <a:hlinkClick r:id="rId113"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14"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5"/>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09-04-2015, </w:t>
      </w:r>
      <w:r>
        <w:rPr>
          <w:rStyle w:val="time"/>
          <w:rFonts w:ascii="Helvetica" w:hAnsi="Helvetica" w:cs="Helvetica"/>
          <w:color w:val="BDE5FF"/>
          <w:sz w:val="21"/>
          <w:szCs w:val="21"/>
        </w:rPr>
        <w:t>12:09 AM</w:t>
      </w:r>
      <w:bookmarkStart w:id="19" w:name="post329831"/>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"http://astromech.net/forums/showthread.php?24240-BB-8-Sphero-TOY-DISCUSSION&amp;p=329831" \l "post329831"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#3</w:t>
      </w:r>
      <w:r>
        <w:rPr>
          <w:rStyle w:val="nodecontrols"/>
          <w:rFonts w:ascii="Helvetica" w:hAnsi="Helvetica" w:cs="Helvetica"/>
          <w:color w:val="BDE5FF"/>
          <w:sz w:val="21"/>
          <w:szCs w:val="21"/>
        </w:rPr>
        <w:fldChar w:fldCharType="end"/>
      </w:r>
      <w:bookmarkEnd w:id="19"/>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lastRenderedPageBreak/>
        <w:drawing>
          <wp:inline distT="0" distB="0" distL="0" distR="0">
            <wp:extent cx="763905" cy="709930"/>
            <wp:effectExtent l="0" t="0" r="0" b="0"/>
            <wp:docPr id="131" name="Picture 131" descr="mkelly's Avatar">
              <a:hlinkClick xmlns:a="http://schemas.openxmlformats.org/drawingml/2006/main" r:id="rId115" tooltip="&quot;mkelly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kelly's Avatar">
                      <a:hlinkClick r:id="rId115" tooltip="&quot;mkelly is offline&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63905" cy="70993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17" w:tooltip="mkelly is offline" w:history="1">
        <w:proofErr w:type="spellStart"/>
        <w:proofErr w:type="gramStart"/>
        <w:r>
          <w:rPr>
            <w:rStyle w:val="Strong"/>
            <w:rFonts w:ascii="Helvetica" w:hAnsi="Helvetica" w:cs="Helvetica"/>
            <w:color w:val="0C588C"/>
            <w:sz w:val="23"/>
            <w:szCs w:val="23"/>
          </w:rPr>
          <w:t>mkelly</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130" name="Picture 130" descr="mkelly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mkelly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Apr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San Diego, CA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556</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129" name="Picture 129"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Sphere website says Target is a retail partner. Changed my midnight madness plans from toys r us to target (owing to Cole Horton doing a book signing across the street). Fingers crossed they have it. Wish me luck!</w:t>
      </w:r>
      <w:r>
        <w:rPr>
          <w:rFonts w:ascii="Tahoma" w:hAnsi="Tahoma" w:cs="Tahoma"/>
          <w:color w:val="111111"/>
          <w:sz w:val="21"/>
          <w:szCs w:val="21"/>
        </w:rPr>
        <w:br/>
      </w:r>
      <w:r>
        <w:rPr>
          <w:rFonts w:ascii="Tahoma" w:hAnsi="Tahoma" w:cs="Tahoma"/>
          <w:color w:val="111111"/>
          <w:sz w:val="21"/>
          <w:szCs w:val="21"/>
        </w:rPr>
        <w:br/>
      </w:r>
      <w:r>
        <w:rPr>
          <w:rFonts w:ascii="Tahoma" w:hAnsi="Tahoma" w:cs="Tahoma"/>
          <w:color w:val="111111"/>
          <w:sz w:val="21"/>
          <w:szCs w:val="21"/>
        </w:rPr>
        <w:br/>
        <w:t xml:space="preserve">Sent from my iPhone using </w:t>
      </w:r>
      <w:proofErr w:type="spellStart"/>
      <w:r>
        <w:rPr>
          <w:rFonts w:ascii="Tahoma" w:hAnsi="Tahoma" w:cs="Tahoma"/>
          <w:color w:val="111111"/>
          <w:sz w:val="21"/>
          <w:szCs w:val="21"/>
        </w:rPr>
        <w:t>Tapatalk</w:t>
      </w:r>
      <w:proofErr w:type="spellEnd"/>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118"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28" name="Picture 128" descr="Quick reply to this message">
                <a:hlinkClick xmlns:a="http://schemas.openxmlformats.org/drawingml/2006/main" r:id="rId118"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29831" descr="Quick reply to this message">
                        <a:hlinkClick r:id="rId118"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19"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27" name="Picture 127" descr="Reply With Quote">
                <a:hlinkClick xmlns:a="http://schemas.openxmlformats.org/drawingml/2006/main" r:id="rId119"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29831" descr="Reply With Quote">
                        <a:hlinkClick r:id="rId119"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20"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126" name="Picture 126" descr="Multi-Quote This Message">
                <a:hlinkClick xmlns:a="http://schemas.openxmlformats.org/drawingml/2006/main" r:id="rId119"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29831" descr="Multi-Quote This Message">
                        <a:hlinkClick r:id="rId119"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21"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5"/>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09-04-2015, </w:t>
      </w:r>
      <w:r>
        <w:rPr>
          <w:rStyle w:val="time"/>
          <w:rFonts w:ascii="Helvetica" w:hAnsi="Helvetica" w:cs="Helvetica"/>
          <w:color w:val="BDE5FF"/>
          <w:sz w:val="21"/>
          <w:szCs w:val="21"/>
        </w:rPr>
        <w:t>12:10 AM</w:t>
      </w:r>
      <w:bookmarkStart w:id="20" w:name="post329832"/>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"http://astromech.net/forums/showthread.php?24240-BB-8-Sphero-TOY-DISCUSSION&amp;p=329832" \l "post329832"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#4</w:t>
      </w:r>
      <w:r>
        <w:rPr>
          <w:rStyle w:val="nodecontrols"/>
          <w:rFonts w:ascii="Helvetica" w:hAnsi="Helvetica" w:cs="Helvetica"/>
          <w:color w:val="BDE5FF"/>
          <w:sz w:val="21"/>
          <w:szCs w:val="21"/>
        </w:rPr>
        <w:fldChar w:fldCharType="end"/>
      </w:r>
      <w:bookmarkEnd w:id="20"/>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655955" cy="763905"/>
            <wp:effectExtent l="0" t="0" r="0" b="0"/>
            <wp:docPr id="125" name="Picture 125" descr="DarkAcid's Avatar">
              <a:hlinkClick xmlns:a="http://schemas.openxmlformats.org/drawingml/2006/main" r:id="rId122" tooltip="&quot;DarkAcid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arkAcid's Avatar">
                      <a:hlinkClick r:id="rId122" tooltip="&quot;DarkAcid is offline&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5955" cy="76390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24" w:tooltip="DarkAcid is offline" w:history="1">
        <w:proofErr w:type="spellStart"/>
        <w:r>
          <w:rPr>
            <w:rStyle w:val="Strong"/>
            <w:rFonts w:ascii="Helvetica" w:hAnsi="Helvetica" w:cs="Helvetica"/>
            <w:color w:val="0C588C"/>
            <w:sz w:val="23"/>
            <w:szCs w:val="23"/>
          </w:rPr>
          <w:t>DarkAcid</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124" name="Picture 124" descr="DarkAcid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arkAcid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Aug 2012</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lastRenderedPageBreak/>
        <w:t>Leavenworth, KS</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606</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123" name="Picture 123"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I agree!</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125"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22" name="Picture 122" descr="Quick reply to this message">
                <a:hlinkClick xmlns:a="http://schemas.openxmlformats.org/drawingml/2006/main" r:id="rId125"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29832" descr="Quick reply to this message">
                        <a:hlinkClick r:id="rId125"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26"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21" name="Picture 121" descr="Reply With Quote">
                <a:hlinkClick xmlns:a="http://schemas.openxmlformats.org/drawingml/2006/main" r:id="rId126"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29832" descr="Reply With Quote">
                        <a:hlinkClick r:id="rId126"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27"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120" name="Picture 120" descr="Multi-Quote This Message">
                <a:hlinkClick xmlns:a="http://schemas.openxmlformats.org/drawingml/2006/main" r:id="rId126"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29832" descr="Multi-Quote This Message">
                        <a:hlinkClick r:id="rId126"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28"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5"/>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09-04-2015, </w:t>
      </w:r>
      <w:r>
        <w:rPr>
          <w:rStyle w:val="time"/>
          <w:rFonts w:ascii="Helvetica" w:hAnsi="Helvetica" w:cs="Helvetica"/>
          <w:color w:val="BDE5FF"/>
          <w:sz w:val="21"/>
          <w:szCs w:val="21"/>
        </w:rPr>
        <w:t>12:10 AM</w:t>
      </w:r>
      <w:bookmarkStart w:id="21" w:name="post329833"/>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"http://astromech.net/forums/showthread.php?24240-BB-8-Sphero-TOY-DISCUSSION&amp;p=329833" \l "post329833"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#5</w:t>
      </w:r>
      <w:r>
        <w:rPr>
          <w:rStyle w:val="nodecontrols"/>
          <w:rFonts w:ascii="Helvetica" w:hAnsi="Helvetica" w:cs="Helvetica"/>
          <w:color w:val="BDE5FF"/>
          <w:sz w:val="21"/>
          <w:szCs w:val="21"/>
        </w:rPr>
        <w:fldChar w:fldCharType="end"/>
      </w:r>
      <w:bookmarkEnd w:id="21"/>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624205" cy="763905"/>
            <wp:effectExtent l="0" t="0" r="4445" b="0"/>
            <wp:docPr id="119" name="Picture 119" descr="Youngjedi's Avatar">
              <a:hlinkClick xmlns:a="http://schemas.openxmlformats.org/drawingml/2006/main" r:id="rId129" tooltip="&quot;Youngjedi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Youngjedi's Avatar">
                      <a:hlinkClick r:id="rId129" tooltip="&quot;Youngjedi is offline&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4205" cy="76390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31" w:tooltip="Youngjedi is offline" w:history="1">
        <w:proofErr w:type="spellStart"/>
        <w:r>
          <w:rPr>
            <w:rStyle w:val="Strong"/>
            <w:rFonts w:ascii="Helvetica" w:hAnsi="Helvetica" w:cs="Helvetica"/>
            <w:color w:val="0C588C"/>
            <w:sz w:val="23"/>
            <w:szCs w:val="23"/>
          </w:rPr>
          <w:t>Youngjedi</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118" name="Picture 118" descr="Youngjedi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Youngjedi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May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 xml:space="preserve">Arlington Heights, </w:t>
      </w:r>
      <w:proofErr w:type="gramStart"/>
      <w:r>
        <w:rPr>
          <w:rFonts w:ascii="Helvetica" w:hAnsi="Helvetica" w:cs="Helvetica"/>
          <w:color w:val="111111"/>
          <w:sz w:val="18"/>
          <w:szCs w:val="18"/>
        </w:rPr>
        <w:t>Il</w:t>
      </w:r>
      <w:proofErr w:type="gramEnd"/>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139</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117" name="Picture 117"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The first person to get one....cut it open and try to re-engineer it full size.</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proofErr w:type="spellStart"/>
      <w:r>
        <w:rPr>
          <w:rFonts w:ascii="Tahoma" w:hAnsi="Tahoma" w:cs="Tahoma"/>
          <w:color w:val="111111"/>
          <w:sz w:val="20"/>
          <w:szCs w:val="20"/>
        </w:rPr>
        <w:t>Youngjedi</w:t>
      </w:r>
      <w:proofErr w:type="spellEnd"/>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132"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16" name="Picture 116" descr="Quick reply to this message">
                <a:hlinkClick xmlns:a="http://schemas.openxmlformats.org/drawingml/2006/main" r:id="rId132"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29833" descr="Quick reply to this message">
                        <a:hlinkClick r:id="rId132"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33"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15" name="Picture 115" descr="Reply With Quote">
                <a:hlinkClick xmlns:a="http://schemas.openxmlformats.org/drawingml/2006/main" r:id="rId133"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29833" descr="Reply With Quote">
                        <a:hlinkClick r:id="rId133"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34"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114" name="Picture 114" descr="Multi-Quote This Message">
                <a:hlinkClick xmlns:a="http://schemas.openxmlformats.org/drawingml/2006/main" r:id="rId133"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29833" descr="Multi-Quote This Message">
                        <a:hlinkClick r:id="rId133"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35"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5"/>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09-04-2015, </w:t>
      </w:r>
      <w:r>
        <w:rPr>
          <w:rStyle w:val="time"/>
          <w:rFonts w:ascii="Helvetica" w:hAnsi="Helvetica" w:cs="Helvetica"/>
          <w:color w:val="BDE5FF"/>
          <w:sz w:val="21"/>
          <w:szCs w:val="21"/>
        </w:rPr>
        <w:t>01:14 AM</w:t>
      </w:r>
      <w:bookmarkStart w:id="22" w:name="post329848"/>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"http://astromech.net/forums/showthread.php?24240-BB-8-Sphero-TOY-DISCUSSION&amp;p=329848" \l "post329848"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#6</w:t>
      </w:r>
      <w:r>
        <w:rPr>
          <w:rStyle w:val="nodecontrols"/>
          <w:rFonts w:ascii="Helvetica" w:hAnsi="Helvetica" w:cs="Helvetica"/>
          <w:color w:val="BDE5FF"/>
          <w:sz w:val="21"/>
          <w:szCs w:val="21"/>
        </w:rPr>
        <w:fldChar w:fldCharType="end"/>
      </w:r>
      <w:bookmarkEnd w:id="22"/>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lastRenderedPageBreak/>
        <w:drawing>
          <wp:inline distT="0" distB="0" distL="0" distR="0">
            <wp:extent cx="505460" cy="763905"/>
            <wp:effectExtent l="0" t="0" r="8890" b="0"/>
            <wp:docPr id="113" name="Picture 113" descr="Samurai's Avatar">
              <a:hlinkClick xmlns:a="http://schemas.openxmlformats.org/drawingml/2006/main" r:id="rId136" tooltip="&quot;Samurai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amurai's Avatar">
                      <a:hlinkClick r:id="rId136" tooltip="&quot;Samurai is offline&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05460" cy="76390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38" w:tooltip="Samurai is offline" w:history="1">
        <w:r>
          <w:rPr>
            <w:rStyle w:val="Strong"/>
            <w:rFonts w:ascii="Helvetica" w:hAnsi="Helvetica" w:cs="Helvetica"/>
            <w:color w:val="0C588C"/>
            <w:sz w:val="23"/>
            <w:szCs w:val="23"/>
          </w:rPr>
          <w:t>Samurai</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112" name="Picture 112" descr="Samurai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amurai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161290" cy="161290"/>
            <wp:effectExtent l="0" t="0" r="0" b="0"/>
            <wp:docPr id="111" name="Picture 111" descr="Send a message via MSN to Samurai">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end a message via MSN to Samurai">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r>
        <w:rPr>
          <w:rStyle w:val="apple-converted-space"/>
          <w:rFonts w:ascii="Helvetica" w:hAnsi="Helvetica" w:cs="Helvetica"/>
          <w:color w:val="111111"/>
          <w:sz w:val="20"/>
          <w:szCs w:val="20"/>
        </w:rPr>
        <w:t> </w:t>
      </w:r>
      <w:r>
        <w:rPr>
          <w:rFonts w:ascii="Helvetica" w:hAnsi="Helvetica" w:cs="Helvetica"/>
          <w:noProof/>
          <w:color w:val="0C588C"/>
          <w:sz w:val="20"/>
          <w:szCs w:val="20"/>
          <w:lang w:val="en-AU" w:eastAsia="en-AU"/>
        </w:rPr>
        <w:drawing>
          <wp:inline distT="0" distB="0" distL="0" distR="0">
            <wp:extent cx="161290" cy="161290"/>
            <wp:effectExtent l="0" t="0" r="0" b="0"/>
            <wp:docPr id="110" name="Picture 110" descr="Send a message via Yahoo to Samurai">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end a message via Yahoo to Samurai">
                      <a:hlinkClick r:id="rId139"/>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Apr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Marietta, Ga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4,282</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109" name="Picture 109"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72085" cy="107315"/>
            <wp:effectExtent l="0" t="0" r="0" b="6985"/>
            <wp:docPr id="108" name="Picture 108"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085" cy="107315"/>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proofErr w:type="spellStart"/>
      <w:r>
        <w:rPr>
          <w:rStyle w:val="Strong"/>
          <w:rFonts w:ascii="Tahoma" w:hAnsi="Tahoma" w:cs="Tahoma"/>
          <w:color w:val="111111"/>
          <w:sz w:val="18"/>
          <w:szCs w:val="18"/>
        </w:rPr>
        <w:t>Youngjedi</w:t>
      </w:r>
      <w:proofErr w:type="spellEnd"/>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118110" cy="96520"/>
            <wp:effectExtent l="0" t="0" r="0" b="0"/>
            <wp:docPr id="107" name="Picture 107" descr="View Post">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View Post">
                      <a:hlinkClick r:id="rId142"/>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110" cy="96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Fonts w:ascii="Tahoma" w:hAnsi="Tahoma" w:cs="Tahoma"/>
          <w:color w:val="111111"/>
          <w:sz w:val="20"/>
          <w:szCs w:val="20"/>
        </w:rPr>
        <w:t>The first person to get one....cut it open and try to re-engineer it full size.</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Not sure you really want that toy as a full size</w:t>
      </w:r>
      <w:r>
        <w:rPr>
          <w:rStyle w:val="apple-converted-space"/>
          <w:rFonts w:ascii="Tahoma" w:hAnsi="Tahoma" w:cs="Tahoma"/>
          <w:color w:val="111111"/>
          <w:szCs w:val="21"/>
        </w:rPr>
        <w:t> </w:t>
      </w:r>
      <w:r>
        <w:rPr>
          <w:rStyle w:val="highlight"/>
          <w:rFonts w:ascii="Tahoma" w:hAnsi="Tahoma" w:cs="Tahoma"/>
          <w:color w:val="417394"/>
          <w:sz w:val="21"/>
          <w:szCs w:val="21"/>
          <w:shd w:val="clear" w:color="auto" w:fill="FFEB90"/>
        </w:rPr>
        <w:t>BB-8</w:t>
      </w:r>
      <w:r>
        <w:rPr>
          <w:rFonts w:ascii="Tahoma" w:hAnsi="Tahoma" w:cs="Tahoma"/>
          <w:color w:val="111111"/>
          <w:sz w:val="21"/>
          <w:szCs w:val="21"/>
        </w:rPr>
        <w:t>. It is much better than the Hasbro one but it still does a face plant when stopping. The internal droid seems to be a 2 wheeled bot like a regular</w:t>
      </w:r>
      <w:r>
        <w:rPr>
          <w:rStyle w:val="apple-converted-space"/>
          <w:rFonts w:ascii="Tahoma" w:hAnsi="Tahoma" w:cs="Tahoma"/>
          <w:color w:val="111111"/>
          <w:szCs w:val="21"/>
        </w:rPr>
        <w:t> </w:t>
      </w:r>
      <w:r>
        <w:rPr>
          <w:rStyle w:val="highlight"/>
          <w:rFonts w:ascii="Tahoma" w:hAnsi="Tahoma" w:cs="Tahoma"/>
          <w:color w:val="417394"/>
          <w:sz w:val="21"/>
          <w:szCs w:val="21"/>
          <w:shd w:val="clear" w:color="auto" w:fill="FFEB90"/>
        </w:rPr>
        <w:t>Sphero</w:t>
      </w:r>
      <w:r>
        <w:rPr>
          <w:rFonts w:ascii="Tahoma" w:hAnsi="Tahoma" w:cs="Tahoma"/>
          <w:color w:val="111111"/>
          <w:sz w:val="21"/>
          <w:szCs w:val="21"/>
        </w:rPr>
        <w:t xml:space="preserve">, unlike the stage droid. You can see the whole ball pivot when changing direction instead of just rolling in the new direction. The size, price, and the current requirements from what I have seen of needing iOS 8 or higher makes this thing a pass. Maybe if it was nearer to the Hasbro price. $150... </w:t>
      </w:r>
      <w:proofErr w:type="gramStart"/>
      <w:r>
        <w:rPr>
          <w:rFonts w:ascii="Tahoma" w:hAnsi="Tahoma" w:cs="Tahoma"/>
          <w:color w:val="111111"/>
          <w:sz w:val="21"/>
          <w:szCs w:val="21"/>
        </w:rPr>
        <w:t>save</w:t>
      </w:r>
      <w:proofErr w:type="gramEnd"/>
      <w:r>
        <w:rPr>
          <w:rFonts w:ascii="Tahoma" w:hAnsi="Tahoma" w:cs="Tahoma"/>
          <w:color w:val="111111"/>
          <w:sz w:val="21"/>
          <w:szCs w:val="21"/>
        </w:rPr>
        <w:t xml:space="preserve"> your money for a 1:! </w:t>
      </w:r>
      <w:proofErr w:type="gramStart"/>
      <w:r>
        <w:rPr>
          <w:rFonts w:ascii="Tahoma" w:hAnsi="Tahoma" w:cs="Tahoma"/>
          <w:color w:val="111111"/>
          <w:sz w:val="21"/>
          <w:szCs w:val="21"/>
        </w:rPr>
        <w:t>scale</w:t>
      </w:r>
      <w:proofErr w:type="gramEnd"/>
      <w:r>
        <w:rPr>
          <w:rFonts w:ascii="Tahoma" w:hAnsi="Tahoma" w:cs="Tahoma"/>
          <w:color w:val="111111"/>
          <w:sz w:val="21"/>
          <w:szCs w:val="21"/>
        </w:rPr>
        <w:t xml:space="preserve"> as the lower ball is going to cost some money.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color w:val="111111"/>
          <w:sz w:val="20"/>
          <w:szCs w:val="20"/>
        </w:rPr>
        <w:t>Dan</w:t>
      </w:r>
      <w:r>
        <w:rPr>
          <w:rFonts w:ascii="Tahoma" w:hAnsi="Tahoma" w:cs="Tahoma"/>
          <w:color w:val="111111"/>
          <w:sz w:val="20"/>
          <w:szCs w:val="20"/>
        </w:rPr>
        <w:br/>
      </w:r>
      <w:r>
        <w:rPr>
          <w:rFonts w:ascii="Tahoma" w:hAnsi="Tahoma" w:cs="Tahoma"/>
          <w:color w:val="111111"/>
          <w:sz w:val="20"/>
          <w:szCs w:val="20"/>
        </w:rPr>
        <w:br/>
        <w:t>There are 10 types of people in the world. Those who understand binary and those who don't...</w:t>
      </w:r>
      <w:r>
        <w:rPr>
          <w:rFonts w:ascii="Tahoma" w:hAnsi="Tahoma" w:cs="Tahoma"/>
          <w:color w:val="111111"/>
          <w:sz w:val="20"/>
          <w:szCs w:val="20"/>
        </w:rPr>
        <w:br/>
        <w:t>from that subset there are two types: those who can extrapolate from incomplete data.</w:t>
      </w:r>
      <w:r>
        <w:rPr>
          <w:rFonts w:ascii="Tahoma" w:hAnsi="Tahoma" w:cs="Tahoma"/>
          <w:color w:val="111111"/>
          <w:sz w:val="20"/>
          <w:szCs w:val="20"/>
        </w:rPr>
        <w:br/>
      </w:r>
      <w:r>
        <w:rPr>
          <w:rFonts w:ascii="Tahoma" w:hAnsi="Tahoma" w:cs="Tahoma"/>
          <w:color w:val="111111"/>
          <w:sz w:val="20"/>
          <w:szCs w:val="20"/>
        </w:rPr>
        <w:br/>
      </w:r>
      <w:hyperlink r:id="rId143" w:tgtFrame="_blank" w:history="1">
        <w:r>
          <w:rPr>
            <w:rStyle w:val="Hyperlink"/>
            <w:rFonts w:ascii="Tahoma" w:hAnsi="Tahoma" w:cs="Tahoma"/>
            <w:color w:val="0C588C"/>
            <w:sz w:val="20"/>
            <w:szCs w:val="20"/>
          </w:rPr>
          <w:t>gotastromech.com</w:t>
        </w:r>
      </w:hyperlink>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144"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06" name="Picture 106" descr="Quick reply to this message">
                <a:hlinkClick xmlns:a="http://schemas.openxmlformats.org/drawingml/2006/main" r:id="rId144"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29848" descr="Quick reply to this message">
                        <a:hlinkClick r:id="rId144"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45"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105" name="Picture 105" descr="Reply With Quote">
                <a:hlinkClick xmlns:a="http://schemas.openxmlformats.org/drawingml/2006/main" r:id="rId145"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29848" descr="Reply With Quote">
                        <a:hlinkClick r:id="rId145"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46"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104" name="Picture 104" descr="Multi-Quote This Message">
                <a:hlinkClick xmlns:a="http://schemas.openxmlformats.org/drawingml/2006/main" r:id="rId145"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29848" descr="Multi-Quote This Message">
                        <a:hlinkClick r:id="rId145"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47"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5"/>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09-04-2015, </w:t>
      </w:r>
      <w:r>
        <w:rPr>
          <w:rStyle w:val="time"/>
          <w:rFonts w:ascii="Helvetica" w:hAnsi="Helvetica" w:cs="Helvetica"/>
          <w:color w:val="BDE5FF"/>
          <w:sz w:val="21"/>
          <w:szCs w:val="21"/>
        </w:rPr>
        <w:t>01:35 AM</w:t>
      </w:r>
      <w:bookmarkStart w:id="23" w:name="post329852"/>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"http://astromech.net/forums/showthread.php?24240-BB-8-Sphero-TOY-DISCUSSION&amp;p=329852" \l "post329852"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#7</w:t>
      </w:r>
      <w:r>
        <w:rPr>
          <w:rStyle w:val="nodecontrols"/>
          <w:rFonts w:ascii="Helvetica" w:hAnsi="Helvetica" w:cs="Helvetica"/>
          <w:color w:val="BDE5FF"/>
          <w:sz w:val="21"/>
          <w:szCs w:val="21"/>
        </w:rPr>
        <w:fldChar w:fldCharType="end"/>
      </w:r>
      <w:bookmarkEnd w:id="23"/>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lastRenderedPageBreak/>
        <w:drawing>
          <wp:inline distT="0" distB="0" distL="0" distR="0">
            <wp:extent cx="655955" cy="763905"/>
            <wp:effectExtent l="0" t="0" r="0" b="0"/>
            <wp:docPr id="103" name="Picture 103" descr="DarkAcid's Avatar">
              <a:hlinkClick xmlns:a="http://schemas.openxmlformats.org/drawingml/2006/main" r:id="rId124" tooltip="&quot;DarkAcid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arkAcid's Avatar">
                      <a:hlinkClick r:id="rId124" tooltip="&quot;DarkAcid is offline&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5955" cy="76390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48" w:tooltip="DarkAcid is offline" w:history="1">
        <w:proofErr w:type="spellStart"/>
        <w:r>
          <w:rPr>
            <w:rStyle w:val="Strong"/>
            <w:rFonts w:ascii="Helvetica" w:hAnsi="Helvetica" w:cs="Helvetica"/>
            <w:color w:val="0C588C"/>
            <w:sz w:val="23"/>
            <w:szCs w:val="23"/>
          </w:rPr>
          <w:t>DarkAcid</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102" name="Picture 102" descr="DarkAcid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arkAcid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Aug 2012</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Leavenworth, KS</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606</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101" name="Picture 101"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72085" cy="107315"/>
            <wp:effectExtent l="0" t="0" r="0" b="6985"/>
            <wp:docPr id="100" name="Picture 100"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085" cy="107315"/>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r>
        <w:rPr>
          <w:rStyle w:val="Strong"/>
          <w:rFonts w:ascii="Tahoma" w:hAnsi="Tahoma" w:cs="Tahoma"/>
          <w:color w:val="111111"/>
          <w:sz w:val="18"/>
          <w:szCs w:val="18"/>
        </w:rPr>
        <w:t>Samurai</w:t>
      </w:r>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118110" cy="96520"/>
            <wp:effectExtent l="0" t="0" r="0" b="0"/>
            <wp:docPr id="99" name="Picture 99" descr="View Post">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View Post">
                      <a:hlinkClick r:id="rId1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110" cy="96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Fonts w:ascii="Tahoma" w:hAnsi="Tahoma" w:cs="Tahoma"/>
          <w:color w:val="111111"/>
          <w:sz w:val="20"/>
          <w:szCs w:val="20"/>
        </w:rPr>
        <w:t>Not sure you really want that toy as a full size</w:t>
      </w:r>
      <w:r>
        <w:rPr>
          <w:rStyle w:val="apple-converted-space"/>
          <w:rFonts w:ascii="Tahoma" w:hAnsi="Tahoma" w:cs="Tahoma"/>
          <w:color w:val="111111"/>
          <w:sz w:val="20"/>
          <w:szCs w:val="20"/>
        </w:rPr>
        <w:t> </w:t>
      </w:r>
      <w:r>
        <w:rPr>
          <w:rStyle w:val="highlight"/>
          <w:rFonts w:ascii="Tahoma" w:hAnsi="Tahoma" w:cs="Tahoma"/>
          <w:color w:val="417394"/>
          <w:sz w:val="20"/>
          <w:shd w:val="clear" w:color="auto" w:fill="FFEB90"/>
        </w:rPr>
        <w:t>BB-8</w:t>
      </w:r>
      <w:r>
        <w:rPr>
          <w:rFonts w:ascii="Tahoma" w:hAnsi="Tahoma" w:cs="Tahoma"/>
          <w:color w:val="111111"/>
          <w:sz w:val="20"/>
          <w:szCs w:val="20"/>
        </w:rPr>
        <w:t>. It is much better than the Hasbro one but it still does a face plant when stopping. The internal droid seems to be a 2 wheeled bot like a regular</w:t>
      </w:r>
      <w:r>
        <w:rPr>
          <w:rStyle w:val="apple-converted-space"/>
          <w:rFonts w:ascii="Tahoma" w:hAnsi="Tahoma" w:cs="Tahoma"/>
          <w:color w:val="111111"/>
          <w:sz w:val="20"/>
          <w:szCs w:val="20"/>
        </w:rPr>
        <w:t> </w:t>
      </w:r>
      <w:r>
        <w:rPr>
          <w:rStyle w:val="highlight"/>
          <w:rFonts w:ascii="Tahoma" w:hAnsi="Tahoma" w:cs="Tahoma"/>
          <w:color w:val="417394"/>
          <w:sz w:val="20"/>
          <w:shd w:val="clear" w:color="auto" w:fill="FFEB90"/>
        </w:rPr>
        <w:t>Sphero</w:t>
      </w:r>
      <w:r>
        <w:rPr>
          <w:rFonts w:ascii="Tahoma" w:hAnsi="Tahoma" w:cs="Tahoma"/>
          <w:color w:val="111111"/>
          <w:sz w:val="20"/>
          <w:szCs w:val="20"/>
        </w:rPr>
        <w:t xml:space="preserve">, unlike the stage droid. You can see the whole ball pivot when changing direction instead of just rolling in the new direction. The size, price, and the current requirements from what I have seen of needing iOS 8 or higher makes this thing a pass. Maybe if it was nearer to the Hasbro price. $150... </w:t>
      </w:r>
      <w:proofErr w:type="gramStart"/>
      <w:r>
        <w:rPr>
          <w:rFonts w:ascii="Tahoma" w:hAnsi="Tahoma" w:cs="Tahoma"/>
          <w:color w:val="111111"/>
          <w:sz w:val="20"/>
          <w:szCs w:val="20"/>
        </w:rPr>
        <w:t>save</w:t>
      </w:r>
      <w:proofErr w:type="gramEnd"/>
      <w:r>
        <w:rPr>
          <w:rFonts w:ascii="Tahoma" w:hAnsi="Tahoma" w:cs="Tahoma"/>
          <w:color w:val="111111"/>
          <w:sz w:val="20"/>
          <w:szCs w:val="20"/>
        </w:rPr>
        <w:t xml:space="preserve"> your money for a 1:! </w:t>
      </w:r>
      <w:proofErr w:type="gramStart"/>
      <w:r>
        <w:rPr>
          <w:rFonts w:ascii="Tahoma" w:hAnsi="Tahoma" w:cs="Tahoma"/>
          <w:color w:val="111111"/>
          <w:sz w:val="20"/>
          <w:szCs w:val="20"/>
        </w:rPr>
        <w:t>scale</w:t>
      </w:r>
      <w:proofErr w:type="gramEnd"/>
      <w:r>
        <w:rPr>
          <w:rFonts w:ascii="Tahoma" w:hAnsi="Tahoma" w:cs="Tahoma"/>
          <w:color w:val="111111"/>
          <w:sz w:val="20"/>
          <w:szCs w:val="20"/>
        </w:rPr>
        <w:t xml:space="preserve"> as the lower ball is going to cost some money.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After reading more on it and watching videos, I will also pass on this. It's a cool novelty item, but I can't see myself spending $150 for it.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150"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98" name="Picture 98" descr="Quick reply to this message">
                <a:hlinkClick xmlns:a="http://schemas.openxmlformats.org/drawingml/2006/main" r:id="rId150"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29852" descr="Quick reply to this message">
                        <a:hlinkClick r:id="rId150"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51"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97" name="Picture 97" descr="Reply With Quote">
                <a:hlinkClick xmlns:a="http://schemas.openxmlformats.org/drawingml/2006/main" r:id="rId151"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29852" descr="Reply With Quote">
                        <a:hlinkClick r:id="rId151"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52"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96" name="Picture 96" descr="Multi-Quote This Message">
                <a:hlinkClick xmlns:a="http://schemas.openxmlformats.org/drawingml/2006/main" r:id="rId151"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29852" descr="Multi-Quote This Message">
                        <a:hlinkClick r:id="rId151"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53"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5"/>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09-04-2015, </w:t>
      </w:r>
      <w:r>
        <w:rPr>
          <w:rStyle w:val="time"/>
          <w:rFonts w:ascii="Helvetica" w:hAnsi="Helvetica" w:cs="Helvetica"/>
          <w:color w:val="BDE5FF"/>
          <w:sz w:val="21"/>
          <w:szCs w:val="21"/>
        </w:rPr>
        <w:t>04:05 AM</w:t>
      </w:r>
      <w:bookmarkStart w:id="24" w:name="post329880"/>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"http://astromech.net/forums/showthread.php?24240-BB-8-Sphero-TOY-DISCUSSION&amp;p=329880" \l "post329880"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#8</w:t>
      </w:r>
      <w:r>
        <w:rPr>
          <w:rStyle w:val="nodecontrols"/>
          <w:rFonts w:ascii="Helvetica" w:hAnsi="Helvetica" w:cs="Helvetica"/>
          <w:color w:val="BDE5FF"/>
          <w:sz w:val="21"/>
          <w:szCs w:val="21"/>
        </w:rPr>
        <w:fldChar w:fldCharType="end"/>
      </w:r>
      <w:bookmarkEnd w:id="24"/>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677545" cy="763905"/>
            <wp:effectExtent l="0" t="0" r="8255" b="0"/>
            <wp:docPr id="95" name="Picture 95" descr="gschumsky's Avatar">
              <a:hlinkClick xmlns:a="http://schemas.openxmlformats.org/drawingml/2006/main" r:id="rId154" tooltip="&quot;gschumsky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gschumsky's Avatar">
                      <a:hlinkClick r:id="rId154" tooltip="&quot;gschumsky is offline&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77545" cy="76390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56" w:tooltip="gschumsky is offline" w:history="1">
        <w:proofErr w:type="spellStart"/>
        <w:proofErr w:type="gramStart"/>
        <w:r>
          <w:rPr>
            <w:rStyle w:val="Strong"/>
            <w:rFonts w:ascii="Helvetica" w:hAnsi="Helvetica" w:cs="Helvetica"/>
            <w:color w:val="0C588C"/>
            <w:sz w:val="23"/>
            <w:szCs w:val="23"/>
          </w:rPr>
          <w:t>gschumsky</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lastRenderedPageBreak/>
        <w:drawing>
          <wp:inline distT="0" distB="0" distL="0" distR="0">
            <wp:extent cx="150495" cy="172085"/>
            <wp:effectExtent l="0" t="0" r="1905" b="0"/>
            <wp:docPr id="94" name="Picture 94" descr="gschumsky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gschumsky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161290" cy="161290"/>
            <wp:effectExtent l="0" t="0" r="0" b="0"/>
            <wp:docPr id="93" name="Picture 93" descr="Send a message via AIM to gschumsky">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end a message via AIM to gschumsky">
                      <a:hlinkClick r:id="rId139"/>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Mar 2009</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San Diego, CA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1,851</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92" name="Picture 92"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apple-converted-space"/>
          <w:rFonts w:ascii="Helvetica" w:hAnsi="Helvetica" w:cs="Helvetica"/>
          <w:color w:val="111111"/>
          <w:sz w:val="23"/>
          <w:szCs w:val="23"/>
        </w:rPr>
        <w:t> </w:t>
      </w:r>
      <w:r>
        <w:rPr>
          <w:rFonts w:ascii="Helvetica" w:hAnsi="Helvetica" w:cs="Helvetica"/>
          <w:color w:val="111111"/>
          <w:sz w:val="23"/>
          <w:szCs w:val="23"/>
        </w:rPr>
        <w:t>What, no Star Wars unboxing comments?</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I'm shocked that I didn't see any Star Wars toys unboxing threads yet</w:t>
      </w:r>
      <w:proofErr w:type="gramStart"/>
      <w:r>
        <w:rPr>
          <w:rFonts w:ascii="Tahoma" w:hAnsi="Tahoma" w:cs="Tahoma"/>
          <w:color w:val="111111"/>
          <w:sz w:val="21"/>
          <w:szCs w:val="21"/>
        </w:rPr>
        <w:t>..</w:t>
      </w:r>
      <w:proofErr w:type="gramEnd"/>
      <w:r>
        <w:rPr>
          <w:rFonts w:ascii="Tahoma" w:hAnsi="Tahoma" w:cs="Tahoma"/>
          <w:color w:val="111111"/>
          <w:sz w:val="21"/>
          <w:szCs w:val="21"/>
        </w:rPr>
        <w:t xml:space="preserve"> </w:t>
      </w:r>
      <w:proofErr w:type="gramStart"/>
      <w:r>
        <w:rPr>
          <w:rFonts w:ascii="Tahoma" w:hAnsi="Tahoma" w:cs="Tahoma"/>
          <w:color w:val="111111"/>
          <w:sz w:val="21"/>
          <w:szCs w:val="21"/>
        </w:rPr>
        <w:t>if</w:t>
      </w:r>
      <w:proofErr w:type="gramEnd"/>
      <w:r>
        <w:rPr>
          <w:rFonts w:ascii="Tahoma" w:hAnsi="Tahoma" w:cs="Tahoma"/>
          <w:color w:val="111111"/>
          <w:sz w:val="21"/>
          <w:szCs w:val="21"/>
        </w:rPr>
        <w:t xml:space="preserve"> I did miss it then you can ignore this.</w:t>
      </w:r>
      <w:r>
        <w:rPr>
          <w:rStyle w:val="apple-converted-space"/>
          <w:rFonts w:ascii="Tahoma" w:hAnsi="Tahoma" w:cs="Tahoma"/>
          <w:color w:val="111111"/>
          <w:szCs w:val="21"/>
        </w:rPr>
        <w:t> </w:t>
      </w:r>
      <w:r>
        <w:rPr>
          <w:rFonts w:ascii="Tahoma" w:hAnsi="Tahoma" w:cs="Tahoma"/>
          <w:color w:val="111111"/>
          <w:sz w:val="21"/>
          <w:szCs w:val="21"/>
        </w:rPr>
        <w:br/>
        <w:t>If not, the CHECK THIS OUT</w:t>
      </w:r>
      <w:proofErr w:type="gramStart"/>
      <w:r>
        <w:rPr>
          <w:rFonts w:ascii="Tahoma" w:hAnsi="Tahoma" w:cs="Tahoma"/>
          <w:color w:val="111111"/>
          <w:sz w:val="21"/>
          <w:szCs w:val="21"/>
        </w:rPr>
        <w:t>:</w:t>
      </w:r>
      <w:proofErr w:type="gramEnd"/>
      <w:r>
        <w:rPr>
          <w:rFonts w:ascii="Tahoma" w:hAnsi="Tahoma" w:cs="Tahoma"/>
          <w:color w:val="111111"/>
          <w:sz w:val="21"/>
          <w:szCs w:val="21"/>
        </w:rPr>
        <w:br/>
      </w:r>
      <w:hyperlink r:id="rId158" w:tgtFrame="_blank" w:history="1">
        <w:r>
          <w:rPr>
            <w:rStyle w:val="Hyperlink"/>
            <w:rFonts w:ascii="Tahoma" w:hAnsi="Tahoma" w:cs="Tahoma"/>
            <w:color w:val="0C588C"/>
            <w:sz w:val="21"/>
            <w:szCs w:val="21"/>
          </w:rPr>
          <w:t>http://mashable.com/2015/09/03/bb-8-..._cid=hp-hh-pri</w:t>
        </w:r>
      </w:hyperlink>
      <w:r>
        <w:rPr>
          <w:rFonts w:ascii="Tahoma" w:hAnsi="Tahoma" w:cs="Tahoma"/>
          <w:color w:val="111111"/>
          <w:sz w:val="21"/>
          <w:szCs w:val="21"/>
        </w:rPr>
        <w:br/>
      </w:r>
      <w:r>
        <w:rPr>
          <w:rFonts w:ascii="Tahoma" w:hAnsi="Tahoma" w:cs="Tahoma"/>
          <w:color w:val="111111"/>
          <w:sz w:val="21"/>
          <w:szCs w:val="21"/>
        </w:rPr>
        <w:br/>
        <w:t>Yep, there he is, the</w:t>
      </w:r>
      <w:r>
        <w:rPr>
          <w:rStyle w:val="apple-converted-space"/>
          <w:rFonts w:ascii="Tahoma" w:hAnsi="Tahoma" w:cs="Tahoma"/>
          <w:color w:val="111111"/>
          <w:szCs w:val="21"/>
        </w:rPr>
        <w:t> </w:t>
      </w:r>
      <w:r>
        <w:rPr>
          <w:rStyle w:val="highlight"/>
          <w:rFonts w:ascii="Tahoma" w:hAnsi="Tahoma" w:cs="Tahoma"/>
          <w:color w:val="417394"/>
          <w:sz w:val="21"/>
          <w:szCs w:val="21"/>
          <w:shd w:val="clear" w:color="auto" w:fill="FFEB90"/>
        </w:rPr>
        <w:t>BB-8</w:t>
      </w:r>
      <w:r>
        <w:rPr>
          <w:rStyle w:val="apple-converted-space"/>
          <w:rFonts w:ascii="Tahoma" w:hAnsi="Tahoma" w:cs="Tahoma"/>
          <w:color w:val="111111"/>
          <w:szCs w:val="21"/>
        </w:rPr>
        <w:t> </w:t>
      </w:r>
      <w:r>
        <w:rPr>
          <w:rFonts w:ascii="Tahoma" w:hAnsi="Tahoma" w:cs="Tahoma"/>
          <w:color w:val="111111"/>
          <w:sz w:val="21"/>
          <w:szCs w:val="21"/>
        </w:rPr>
        <w:t>toy from</w:t>
      </w:r>
      <w:r>
        <w:rPr>
          <w:rStyle w:val="apple-converted-space"/>
          <w:rFonts w:ascii="Tahoma" w:hAnsi="Tahoma" w:cs="Tahoma"/>
          <w:color w:val="111111"/>
          <w:szCs w:val="21"/>
        </w:rPr>
        <w:t> </w:t>
      </w:r>
      <w:r>
        <w:rPr>
          <w:rStyle w:val="highlight"/>
          <w:rFonts w:ascii="Tahoma" w:hAnsi="Tahoma" w:cs="Tahoma"/>
          <w:color w:val="417394"/>
          <w:sz w:val="21"/>
          <w:szCs w:val="21"/>
          <w:shd w:val="clear" w:color="auto" w:fill="FFEB90"/>
        </w:rPr>
        <w:t>Sphero</w:t>
      </w:r>
      <w:r>
        <w:rPr>
          <w:rFonts w:ascii="Tahoma" w:hAnsi="Tahoma" w:cs="Tahoma"/>
          <w:color w:val="111111"/>
          <w:sz w:val="21"/>
          <w:szCs w:val="21"/>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159"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91" name="Picture 91" descr="Quick reply to this message">
                <a:hlinkClick xmlns:a="http://schemas.openxmlformats.org/drawingml/2006/main" r:id="rId159"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29880" descr="Quick reply to this message">
                        <a:hlinkClick r:id="rId159"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60"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90" name="Picture 90" descr="Reply With Quote">
                <a:hlinkClick xmlns:a="http://schemas.openxmlformats.org/drawingml/2006/main" r:id="rId160"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29880" descr="Reply With Quote">
                        <a:hlinkClick r:id="rId160"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61"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89" name="Picture 89" descr="Multi-Quote This Message">
                <a:hlinkClick xmlns:a="http://schemas.openxmlformats.org/drawingml/2006/main" r:id="rId160"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29880" descr="Multi-Quote This Message">
                        <a:hlinkClick r:id="rId160"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62"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5"/>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09-04-2015, </w:t>
      </w:r>
      <w:r>
        <w:rPr>
          <w:rStyle w:val="time"/>
          <w:rFonts w:ascii="Helvetica" w:hAnsi="Helvetica" w:cs="Helvetica"/>
          <w:color w:val="BDE5FF"/>
          <w:sz w:val="21"/>
          <w:szCs w:val="21"/>
        </w:rPr>
        <w:t>04:14 AM</w:t>
      </w:r>
      <w:bookmarkStart w:id="25" w:name="post329882"/>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"http://astromech.net/forums/showthread.php?24240-BB-8-Sphero-TOY-DISCUSSION&amp;p=329882" \l "post329882"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#9</w:t>
      </w:r>
      <w:r>
        <w:rPr>
          <w:rStyle w:val="nodecontrols"/>
          <w:rFonts w:ascii="Helvetica" w:hAnsi="Helvetica" w:cs="Helvetica"/>
          <w:color w:val="BDE5FF"/>
          <w:sz w:val="21"/>
          <w:szCs w:val="21"/>
        </w:rPr>
        <w:fldChar w:fldCharType="end"/>
      </w:r>
      <w:bookmarkStart w:id="26" w:name="9"/>
      <w:bookmarkEnd w:id="25"/>
      <w:bookmarkEnd w:id="26"/>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677545" cy="763905"/>
            <wp:effectExtent l="0" t="0" r="8255" b="0"/>
            <wp:docPr id="88" name="Picture 88" descr="gschumsky's Avatar">
              <a:hlinkClick xmlns:a="http://schemas.openxmlformats.org/drawingml/2006/main" r:id="rId154" tooltip="&quot;gschumsky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gschumsky's Avatar">
                      <a:hlinkClick r:id="rId156" tooltip="&quot;gschumsky is offline&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77545" cy="76390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63" w:tooltip="gschumsky is offline" w:history="1">
        <w:proofErr w:type="spellStart"/>
        <w:proofErr w:type="gramStart"/>
        <w:r>
          <w:rPr>
            <w:rStyle w:val="Strong"/>
            <w:rFonts w:ascii="Helvetica" w:hAnsi="Helvetica" w:cs="Helvetica"/>
            <w:color w:val="0C588C"/>
            <w:sz w:val="23"/>
            <w:szCs w:val="23"/>
          </w:rPr>
          <w:t>gschumsky</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87" name="Picture 87" descr="gschumsky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gschumsky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161290" cy="161290"/>
            <wp:effectExtent l="0" t="0" r="0" b="0"/>
            <wp:docPr id="86" name="Picture 86" descr="Send a message via AIM to gschumsky">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end a message via AIM to gschumsky">
                      <a:hlinkClick r:id="rId139"/>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Mar 2009</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San Diego, CA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lastRenderedPageBreak/>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1,851</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85" name="Picture 85"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apple-converted-space"/>
          <w:rFonts w:ascii="Helvetica" w:hAnsi="Helvetica" w:cs="Helvetica"/>
          <w:color w:val="111111"/>
          <w:sz w:val="23"/>
          <w:szCs w:val="23"/>
        </w:rPr>
        <w:t> </w:t>
      </w:r>
      <w:r>
        <w:rPr>
          <w:rFonts w:ascii="Helvetica" w:hAnsi="Helvetica" w:cs="Helvetica"/>
          <w:color w:val="111111"/>
          <w:sz w:val="23"/>
          <w:szCs w:val="23"/>
        </w:rPr>
        <w:t>BB-8: The toy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Looks like you can get yours tonight at midnight.</w:t>
      </w:r>
      <w:r>
        <w:rPr>
          <w:rFonts w:ascii="Tahoma" w:hAnsi="Tahoma" w:cs="Tahoma"/>
          <w:color w:val="111111"/>
          <w:sz w:val="21"/>
          <w:szCs w:val="21"/>
        </w:rPr>
        <w:br/>
      </w:r>
      <w:r>
        <w:rPr>
          <w:rFonts w:ascii="Tahoma" w:hAnsi="Tahoma" w:cs="Tahoma"/>
          <w:color w:val="111111"/>
          <w:sz w:val="21"/>
          <w:szCs w:val="21"/>
        </w:rPr>
        <w:br/>
      </w:r>
      <w:hyperlink r:id="rId164" w:tgtFrame="_blank" w:history="1">
        <w:r>
          <w:rPr>
            <w:rStyle w:val="Hyperlink"/>
            <w:rFonts w:ascii="Tahoma" w:hAnsi="Tahoma" w:cs="Tahoma"/>
            <w:color w:val="0C588C"/>
            <w:sz w:val="21"/>
            <w:szCs w:val="21"/>
          </w:rPr>
          <w:t>http://mashable.com/2015/09/03/bb-8-..._cid=hp-hh-pri</w:t>
        </w:r>
      </w:hyperlink>
    </w:p>
    <w:p w:rsidR="00EB7E6E" w:rsidRDefault="00EB7E6E" w:rsidP="00EB7E6E">
      <w:pPr>
        <w:pStyle w:val="Heading2"/>
        <w:keepNext w:val="0"/>
        <w:keepLines w:val="0"/>
        <w:numPr>
          <w:ilvl w:val="0"/>
          <w:numId w:val="26"/>
        </w:numPr>
        <w:pBdr>
          <w:top w:val="single" w:sz="6" w:space="0" w:color="DDDDDD"/>
          <w:left w:val="single" w:sz="6" w:space="0" w:color="DDDDDD"/>
          <w:bottom w:val="single" w:sz="6" w:space="4" w:color="DDDDDD"/>
          <w:right w:val="single" w:sz="6" w:space="0" w:color="DDDDDD"/>
        </w:pBdr>
        <w:shd w:val="clear" w:color="auto" w:fill="F6F6F6"/>
        <w:spacing w:before="0" w:after="75"/>
        <w:ind w:left="0"/>
        <w:jc w:val="left"/>
        <w:rPr>
          <w:rFonts w:ascii="Helvetica" w:hAnsi="Helvetica" w:cs="Helvetica"/>
          <w:color w:val="111111"/>
          <w:sz w:val="23"/>
          <w:szCs w:val="23"/>
        </w:rPr>
      </w:pPr>
      <w:r>
        <w:rPr>
          <w:rFonts w:ascii="Helvetica" w:hAnsi="Helvetica" w:cs="Helvetica"/>
          <w:color w:val="111111"/>
          <w:sz w:val="23"/>
          <w:szCs w:val="23"/>
        </w:rPr>
        <w:t>Sphero Mechanics Applied to BB-8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after="240" w:line="285" w:lineRule="atLeast"/>
        <w:rPr>
          <w:rFonts w:ascii="Tahoma" w:hAnsi="Tahoma" w:cs="Tahoma"/>
          <w:color w:val="111111"/>
          <w:sz w:val="21"/>
          <w:szCs w:val="21"/>
        </w:rPr>
      </w:pPr>
      <w:r>
        <w:rPr>
          <w:rFonts w:ascii="Tahoma" w:hAnsi="Tahoma" w:cs="Tahoma"/>
          <w:color w:val="111111"/>
          <w:sz w:val="21"/>
          <w:szCs w:val="21"/>
        </w:rPr>
        <w:t>This came from Ian Bernstein, one of the co-founders of</w:t>
      </w:r>
      <w:r>
        <w:rPr>
          <w:rStyle w:val="apple-converted-space"/>
          <w:rFonts w:ascii="Tahoma" w:hAnsi="Tahoma" w:cs="Tahoma"/>
          <w:color w:val="111111"/>
          <w:sz w:val="21"/>
          <w:szCs w:val="21"/>
        </w:rPr>
        <w:t> </w:t>
      </w:r>
      <w:proofErr w:type="spellStart"/>
      <w:r>
        <w:rPr>
          <w:rStyle w:val="highlight"/>
          <w:rFonts w:ascii="Tahoma" w:hAnsi="Tahoma" w:cs="Tahoma"/>
          <w:color w:val="417394"/>
          <w:sz w:val="21"/>
          <w:szCs w:val="21"/>
          <w:shd w:val="clear" w:color="auto" w:fill="FFEB90"/>
        </w:rPr>
        <w:t>sphero</w:t>
      </w:r>
      <w:proofErr w:type="spellEnd"/>
      <w:r>
        <w:rPr>
          <w:rFonts w:ascii="Tahoma" w:hAnsi="Tahoma" w:cs="Tahoma"/>
          <w:color w:val="111111"/>
          <w:sz w:val="21"/>
          <w:szCs w:val="21"/>
        </w:rPr>
        <w:t>, on Facebook this morning.</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spacing w:after="0" w:line="240" w:lineRule="auto"/>
        <w:rPr>
          <w:rFonts w:ascii="Tahoma" w:hAnsi="Tahoma" w:cs="Tahoma"/>
          <w:color w:val="111111"/>
          <w:sz w:val="20"/>
          <w:szCs w:val="20"/>
        </w:rPr>
      </w:pPr>
      <w:r>
        <w:rPr>
          <w:rFonts w:ascii="Tahoma" w:hAnsi="Tahoma" w:cs="Tahoma"/>
          <w:color w:val="111111"/>
          <w:sz w:val="20"/>
          <w:szCs w:val="20"/>
        </w:rPr>
        <w:t xml:space="preserve">We exchanged an email or two with Neal </w:t>
      </w:r>
      <w:proofErr w:type="spellStart"/>
      <w:r>
        <w:rPr>
          <w:rFonts w:ascii="Tahoma" w:hAnsi="Tahoma" w:cs="Tahoma"/>
          <w:color w:val="111111"/>
          <w:sz w:val="20"/>
          <w:szCs w:val="20"/>
        </w:rPr>
        <w:t>Scanlan</w:t>
      </w:r>
      <w:proofErr w:type="spellEnd"/>
      <w:r>
        <w:rPr>
          <w:rFonts w:ascii="Tahoma" w:hAnsi="Tahoma" w:cs="Tahoma"/>
          <w:color w:val="111111"/>
          <w:sz w:val="20"/>
          <w:szCs w:val="20"/>
        </w:rPr>
        <w:t xml:space="preserve"> last July when Lucas put us in touch with him but beyond that we hadn't been in contact. The stage version of</w:t>
      </w:r>
      <w:r>
        <w:rPr>
          <w:rStyle w:val="apple-converted-space"/>
          <w:rFonts w:ascii="Tahoma" w:hAnsi="Tahoma" w:cs="Tahoma"/>
          <w:color w:val="111111"/>
          <w:sz w:val="20"/>
          <w:szCs w:val="20"/>
        </w:rPr>
        <w:t> </w:t>
      </w:r>
      <w:r>
        <w:rPr>
          <w:rStyle w:val="highlight"/>
          <w:rFonts w:ascii="Tahoma" w:hAnsi="Tahoma" w:cs="Tahoma"/>
          <w:color w:val="417394"/>
          <w:sz w:val="20"/>
          <w:szCs w:val="20"/>
          <w:shd w:val="clear" w:color="auto" w:fill="FFEB90"/>
        </w:rPr>
        <w:t>BB-8</w:t>
      </w:r>
      <w:r>
        <w:rPr>
          <w:rStyle w:val="apple-converted-space"/>
          <w:rFonts w:ascii="Tahoma" w:hAnsi="Tahoma" w:cs="Tahoma"/>
          <w:color w:val="111111"/>
          <w:sz w:val="20"/>
          <w:szCs w:val="20"/>
        </w:rPr>
        <w:t> </w:t>
      </w:r>
      <w:r>
        <w:rPr>
          <w:rFonts w:ascii="Tahoma" w:hAnsi="Tahoma" w:cs="Tahoma"/>
          <w:color w:val="111111"/>
          <w:sz w:val="20"/>
          <w:szCs w:val="20"/>
        </w:rPr>
        <w:t>from the celebration was entirely built by Neal and his amazing team. Perhaps Kathleen meant that it was inspired by our tech but it was definitely interpreted by most people as we made the stage version from the celebration.</w:t>
      </w:r>
      <w:r>
        <w:rPr>
          <w:rFonts w:ascii="Tahoma" w:hAnsi="Tahoma" w:cs="Tahoma"/>
          <w:color w:val="111111"/>
          <w:sz w:val="20"/>
          <w:szCs w:val="20"/>
        </w:rPr>
        <w:br/>
      </w:r>
      <w:r>
        <w:rPr>
          <w:rFonts w:ascii="Tahoma" w:hAnsi="Tahoma" w:cs="Tahoma"/>
          <w:color w:val="111111"/>
          <w:sz w:val="20"/>
          <w:szCs w:val="20"/>
        </w:rPr>
        <w:br/>
      </w:r>
      <w:r>
        <w:rPr>
          <w:rFonts w:ascii="Tahoma" w:hAnsi="Tahoma" w:cs="Tahoma"/>
          <w:b/>
          <w:bCs/>
          <w:color w:val="111111"/>
          <w:sz w:val="20"/>
          <w:szCs w:val="20"/>
        </w:rPr>
        <w:t>If you use the circuit board from a</w:t>
      </w:r>
      <w:r>
        <w:rPr>
          <w:rStyle w:val="apple-converted-space"/>
          <w:rFonts w:ascii="Tahoma" w:hAnsi="Tahoma" w:cs="Tahoma"/>
          <w:b/>
          <w:bCs/>
          <w:color w:val="111111"/>
          <w:sz w:val="20"/>
          <w:szCs w:val="20"/>
        </w:rPr>
        <w:t> </w:t>
      </w:r>
      <w:r>
        <w:rPr>
          <w:rStyle w:val="highlight"/>
          <w:rFonts w:ascii="Tahoma" w:hAnsi="Tahoma" w:cs="Tahoma"/>
          <w:b/>
          <w:bCs/>
          <w:color w:val="417394"/>
          <w:sz w:val="20"/>
          <w:szCs w:val="20"/>
          <w:shd w:val="clear" w:color="auto" w:fill="FFEB90"/>
        </w:rPr>
        <w:t>Sphero</w:t>
      </w:r>
      <w:r>
        <w:rPr>
          <w:rFonts w:ascii="Tahoma" w:hAnsi="Tahoma" w:cs="Tahoma"/>
          <w:b/>
          <w:bCs/>
          <w:color w:val="111111"/>
          <w:sz w:val="20"/>
          <w:szCs w:val="20"/>
        </w:rPr>
        <w:t xml:space="preserve">, large motor drivers like those from </w:t>
      </w:r>
      <w:proofErr w:type="spellStart"/>
      <w:r>
        <w:rPr>
          <w:rFonts w:ascii="Tahoma" w:hAnsi="Tahoma" w:cs="Tahoma"/>
          <w:b/>
          <w:bCs/>
          <w:color w:val="111111"/>
          <w:sz w:val="20"/>
          <w:szCs w:val="20"/>
        </w:rPr>
        <w:t>Pololu</w:t>
      </w:r>
      <w:proofErr w:type="spellEnd"/>
      <w:r>
        <w:rPr>
          <w:rFonts w:ascii="Tahoma" w:hAnsi="Tahoma" w:cs="Tahoma"/>
          <w:b/>
          <w:bCs/>
          <w:color w:val="111111"/>
          <w:sz w:val="20"/>
          <w:szCs w:val="20"/>
        </w:rPr>
        <w:t>, and measure and scale up the mechanics of a</w:t>
      </w:r>
      <w:r>
        <w:rPr>
          <w:rStyle w:val="apple-converted-space"/>
          <w:rFonts w:ascii="Tahoma" w:hAnsi="Tahoma" w:cs="Tahoma"/>
          <w:b/>
          <w:bCs/>
          <w:color w:val="111111"/>
          <w:sz w:val="20"/>
          <w:szCs w:val="20"/>
        </w:rPr>
        <w:t> </w:t>
      </w:r>
      <w:r>
        <w:rPr>
          <w:rStyle w:val="highlight"/>
          <w:rFonts w:ascii="Tahoma" w:hAnsi="Tahoma" w:cs="Tahoma"/>
          <w:b/>
          <w:bCs/>
          <w:color w:val="417394"/>
          <w:sz w:val="20"/>
          <w:szCs w:val="20"/>
          <w:shd w:val="clear" w:color="auto" w:fill="FFEB90"/>
        </w:rPr>
        <w:t>Sphero</w:t>
      </w:r>
      <w:r>
        <w:rPr>
          <w:rFonts w:ascii="Tahoma" w:hAnsi="Tahoma" w:cs="Tahoma"/>
          <w:b/>
          <w:bCs/>
          <w:color w:val="111111"/>
          <w:sz w:val="20"/>
          <w:szCs w:val="20"/>
        </w:rPr>
        <w:t>, it's relatively easy to make a large ball robot but I'm not sure how Neal ended up making theirs.</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The fact that</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didn't work on the</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BB-8</w:t>
      </w:r>
      <w:r>
        <w:rPr>
          <w:rStyle w:val="apple-converted-space"/>
          <w:rFonts w:ascii="Tahoma" w:hAnsi="Tahoma" w:cs="Tahoma"/>
          <w:color w:val="111111"/>
          <w:sz w:val="21"/>
          <w:szCs w:val="21"/>
        </w:rPr>
        <w:t> </w:t>
      </w:r>
      <w:r>
        <w:rPr>
          <w:rFonts w:ascii="Tahoma" w:hAnsi="Tahoma" w:cs="Tahoma"/>
          <w:color w:val="111111"/>
          <w:sz w:val="21"/>
          <w:szCs w:val="21"/>
        </w:rPr>
        <w:t>stage version aside, has anyone thought about doing this? I'm almost tempted to buy a</w:t>
      </w:r>
      <w:r>
        <w:rPr>
          <w:rStyle w:val="apple-converted-space"/>
          <w:rFonts w:ascii="Tahoma" w:hAnsi="Tahoma" w:cs="Tahoma"/>
          <w:color w:val="111111"/>
          <w:sz w:val="21"/>
          <w:szCs w:val="21"/>
        </w:rPr>
        <w:t> </w:t>
      </w:r>
      <w:proofErr w:type="spellStart"/>
      <w:r>
        <w:rPr>
          <w:rStyle w:val="highlight"/>
          <w:rFonts w:ascii="Tahoma" w:hAnsi="Tahoma" w:cs="Tahoma"/>
          <w:color w:val="417394"/>
          <w:sz w:val="21"/>
          <w:szCs w:val="21"/>
          <w:shd w:val="clear" w:color="auto" w:fill="FFEB90"/>
        </w:rPr>
        <w:t>sphero</w:t>
      </w:r>
      <w:proofErr w:type="spellEnd"/>
      <w:r>
        <w:rPr>
          <w:rStyle w:val="apple-converted-space"/>
          <w:rFonts w:ascii="Tahoma" w:hAnsi="Tahoma" w:cs="Tahoma"/>
          <w:color w:val="111111"/>
          <w:sz w:val="21"/>
          <w:szCs w:val="21"/>
        </w:rPr>
        <w:t> </w:t>
      </w:r>
      <w:r>
        <w:rPr>
          <w:rFonts w:ascii="Tahoma" w:hAnsi="Tahoma" w:cs="Tahoma"/>
          <w:color w:val="111111"/>
          <w:sz w:val="21"/>
          <w:szCs w:val="21"/>
        </w:rPr>
        <w:t xml:space="preserve">version 1 on </w:t>
      </w:r>
      <w:proofErr w:type="spellStart"/>
      <w:r>
        <w:rPr>
          <w:rFonts w:ascii="Tahoma" w:hAnsi="Tahoma" w:cs="Tahoma"/>
          <w:color w:val="111111"/>
          <w:sz w:val="21"/>
          <w:szCs w:val="21"/>
        </w:rPr>
        <w:t>ebay</w:t>
      </w:r>
      <w:proofErr w:type="spellEnd"/>
      <w:r>
        <w:rPr>
          <w:rFonts w:ascii="Tahoma" w:hAnsi="Tahoma" w:cs="Tahoma"/>
          <w:color w:val="111111"/>
          <w:sz w:val="21"/>
          <w:szCs w:val="21"/>
        </w:rPr>
        <w:t xml:space="preserve"> just to try this out.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i/>
          <w:iCs/>
          <w:color w:val="111111"/>
          <w:sz w:val="17"/>
          <w:szCs w:val="17"/>
        </w:rPr>
      </w:pPr>
      <w:r>
        <w:rPr>
          <w:rFonts w:ascii="Tahoma" w:hAnsi="Tahoma" w:cs="Tahoma"/>
          <w:i/>
          <w:iCs/>
          <w:color w:val="111111"/>
          <w:sz w:val="17"/>
          <w:szCs w:val="17"/>
        </w:rPr>
        <w:t xml:space="preserve">Last edited by Lit. </w:t>
      </w:r>
      <w:proofErr w:type="spellStart"/>
      <w:r>
        <w:rPr>
          <w:rFonts w:ascii="Tahoma" w:hAnsi="Tahoma" w:cs="Tahoma"/>
          <w:i/>
          <w:iCs/>
          <w:color w:val="111111"/>
          <w:sz w:val="17"/>
          <w:szCs w:val="17"/>
        </w:rPr>
        <w:t>Lothar</w:t>
      </w:r>
      <w:proofErr w:type="spellEnd"/>
      <w:r>
        <w:rPr>
          <w:rFonts w:ascii="Tahoma" w:hAnsi="Tahoma" w:cs="Tahoma"/>
          <w:i/>
          <w:iCs/>
          <w:color w:val="111111"/>
          <w:sz w:val="17"/>
          <w:szCs w:val="17"/>
        </w:rPr>
        <w:t>; 09-05-2015 at</w:t>
      </w:r>
      <w:r>
        <w:rPr>
          <w:rStyle w:val="apple-converted-space"/>
          <w:rFonts w:ascii="Tahoma" w:hAnsi="Tahoma" w:cs="Tahoma"/>
          <w:i/>
          <w:iCs/>
          <w:color w:val="111111"/>
          <w:sz w:val="17"/>
          <w:szCs w:val="17"/>
        </w:rPr>
        <w:t> </w:t>
      </w:r>
      <w:r>
        <w:rPr>
          <w:rStyle w:val="time"/>
          <w:rFonts w:ascii="Tahoma" w:hAnsi="Tahoma" w:cs="Tahoma"/>
          <w:i/>
          <w:iCs/>
          <w:color w:val="000000"/>
          <w:sz w:val="17"/>
          <w:szCs w:val="17"/>
        </w:rPr>
        <w:t>12:18 AM</w:t>
      </w:r>
      <w:r>
        <w:rPr>
          <w:rFonts w:ascii="Tahoma" w:hAnsi="Tahoma" w:cs="Tahoma"/>
          <w:i/>
          <w:iCs/>
          <w:color w:val="111111"/>
          <w:sz w:val="17"/>
          <w:szCs w:val="17"/>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165"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06" name="Picture 206" descr="Quick reply to this message">
                <a:hlinkClick xmlns:a="http://schemas.openxmlformats.org/drawingml/2006/main" r:id="rId165"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0031" descr="Quick reply to this message">
                        <a:hlinkClick r:id="rId165"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66"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05" name="Picture 205" descr="Reply With Quote">
                <a:hlinkClick xmlns:a="http://schemas.openxmlformats.org/drawingml/2006/main" r:id="rId166"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0031" descr="Reply With Quote">
                        <a:hlinkClick r:id="rId166"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67"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04" name="Picture 204" descr="Multi-Quote This Message">
                <a:hlinkClick xmlns:a="http://schemas.openxmlformats.org/drawingml/2006/main" r:id="rId166"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0031" descr="Multi-Quote This Message">
                        <a:hlinkClick r:id="rId166"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68"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6"/>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09-05-2015, </w:t>
      </w:r>
      <w:r>
        <w:rPr>
          <w:rStyle w:val="time"/>
          <w:rFonts w:ascii="Helvetica" w:hAnsi="Helvetica" w:cs="Helvetica"/>
          <w:color w:val="BDE5FF"/>
          <w:szCs w:val="21"/>
        </w:rPr>
        <w:t>01:07 AM</w:t>
      </w:r>
      <w:bookmarkStart w:id="27" w:name="post330042"/>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"http://astromech.net/forums/showthread.php?24259-Sphero-Mechanics-Applied-to-BB-8&amp;p=330042" \l "post330042"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Cs w:val="21"/>
        </w:rPr>
        <w:t>#2</w:t>
      </w:r>
      <w:r>
        <w:rPr>
          <w:rStyle w:val="nodecontrols"/>
          <w:rFonts w:ascii="Helvetica" w:hAnsi="Helvetica" w:cs="Helvetica"/>
          <w:color w:val="BDE5FF"/>
          <w:sz w:val="21"/>
          <w:szCs w:val="21"/>
        </w:rPr>
        <w:fldChar w:fldCharType="end"/>
      </w:r>
      <w:bookmarkEnd w:id="27"/>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31520" cy="731520"/>
            <wp:effectExtent l="0" t="0" r="0" b="0"/>
            <wp:docPr id="203" name="Picture 203" descr="TinyP's Avatar">
              <a:hlinkClick xmlns:a="http://schemas.openxmlformats.org/drawingml/2006/main" r:id="rId169" tooltip="&quot;TinyP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TinyP's Avatar">
                      <a:hlinkClick r:id="rId169" tooltip="&quot;TinyP is offline&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71" w:tooltip="TinyP is offline" w:history="1">
        <w:proofErr w:type="spellStart"/>
        <w:r>
          <w:rPr>
            <w:rStyle w:val="Strong"/>
            <w:rFonts w:ascii="Helvetica" w:hAnsi="Helvetica" w:cs="Helvetica"/>
            <w:color w:val="0C588C"/>
            <w:sz w:val="23"/>
            <w:szCs w:val="23"/>
          </w:rPr>
          <w:t>TinyP</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202" name="Picture 202" descr="TinyP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TinyP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Apr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lastRenderedPageBreak/>
        <w:t>RP</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766</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201" name="Picture 201"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That's probably how they made the Peacekeeper Edition of</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Fonts w:ascii="Tahoma" w:hAnsi="Tahoma" w:cs="Tahoma"/>
          <w:color w:val="111111"/>
          <w:sz w:val="21"/>
          <w:szCs w:val="21"/>
        </w:rPr>
        <w:t>.</w:t>
      </w:r>
      <w:r>
        <w:rPr>
          <w:rFonts w:ascii="Tahoma" w:hAnsi="Tahoma" w:cs="Tahoma"/>
          <w:color w:val="111111"/>
          <w:sz w:val="21"/>
          <w:szCs w:val="21"/>
        </w:rPr>
        <w:br/>
      </w:r>
      <w:r>
        <w:rPr>
          <w:rFonts w:ascii="Tahoma" w:hAnsi="Tahoma" w:cs="Tahoma"/>
          <w:color w:val="111111"/>
          <w:sz w:val="21"/>
          <w:szCs w:val="21"/>
        </w:rPr>
        <w:br/>
      </w:r>
      <w:proofErr w:type="spellStart"/>
      <w:r>
        <w:rPr>
          <w:rFonts w:ascii="Tahoma" w:hAnsi="Tahoma" w:cs="Tahoma"/>
          <w:color w:val="111111"/>
          <w:sz w:val="21"/>
          <w:szCs w:val="21"/>
        </w:rPr>
        <w:t>TinyP</w:t>
      </w:r>
      <w:proofErr w:type="spellEnd"/>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172"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00" name="Picture 200" descr="Quick reply to this message">
                <a:hlinkClick xmlns:a="http://schemas.openxmlformats.org/drawingml/2006/main" r:id="rId172"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0042" descr="Quick reply to this message">
                        <a:hlinkClick r:id="rId172"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73"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99" name="Picture 199" descr="Reply With Quote">
                <a:hlinkClick xmlns:a="http://schemas.openxmlformats.org/drawingml/2006/main" r:id="rId173"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0042" descr="Reply With Quote">
                        <a:hlinkClick r:id="rId173"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74"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198" name="Picture 198" descr="Multi-Quote This Message">
                <a:hlinkClick xmlns:a="http://schemas.openxmlformats.org/drawingml/2006/main" r:id="rId173"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0042" descr="Multi-Quote This Message">
                        <a:hlinkClick r:id="rId173"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75"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6"/>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09-05-2015, </w:t>
      </w:r>
      <w:r>
        <w:rPr>
          <w:rStyle w:val="time"/>
          <w:rFonts w:ascii="Helvetica" w:hAnsi="Helvetica" w:cs="Helvetica"/>
          <w:color w:val="BDE5FF"/>
          <w:szCs w:val="21"/>
        </w:rPr>
        <w:t>01:18 AM</w:t>
      </w:r>
      <w:bookmarkStart w:id="28" w:name="post330045"/>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"http://astromech.net/forums/showthread.php?24259-Sphero-Mechanics-Applied-to-BB-8&amp;p=330045" \l "post330045"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Cs w:val="21"/>
        </w:rPr>
        <w:t>#3</w:t>
      </w:r>
      <w:r>
        <w:rPr>
          <w:rStyle w:val="nodecontrols"/>
          <w:rFonts w:ascii="Helvetica" w:hAnsi="Helvetica" w:cs="Helvetica"/>
          <w:color w:val="BDE5FF"/>
          <w:sz w:val="21"/>
          <w:szCs w:val="21"/>
        </w:rPr>
        <w:fldChar w:fldCharType="end"/>
      </w:r>
      <w:bookmarkEnd w:id="28"/>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548640" cy="731520"/>
            <wp:effectExtent l="0" t="0" r="3810" b="0"/>
            <wp:docPr id="197" name="Picture 197" descr="Samurai's Avatar">
              <a:hlinkClick xmlns:a="http://schemas.openxmlformats.org/drawingml/2006/main" r:id="rId138" tooltip="&quot;Samurai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Samurai's Avatar">
                      <a:hlinkClick r:id="rId138" tooltip="&quot;Samurai is offline&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 cy="731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76" w:tooltip="Samurai is offline" w:history="1">
        <w:r>
          <w:rPr>
            <w:rStyle w:val="Strong"/>
            <w:rFonts w:ascii="Helvetica" w:hAnsi="Helvetica" w:cs="Helvetica"/>
            <w:color w:val="0C588C"/>
            <w:sz w:val="23"/>
            <w:szCs w:val="23"/>
          </w:rPr>
          <w:t>Samurai</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196" name="Picture 196" descr="Samurai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Samurai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182880" cy="182880"/>
            <wp:effectExtent l="0" t="0" r="7620" b="7620"/>
            <wp:docPr id="195" name="Picture 195" descr="Send a message via MSN to Samurai">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Send a message via MSN to Samurai">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apple-converted-space"/>
          <w:rFonts w:ascii="Helvetica" w:hAnsi="Helvetica" w:cs="Helvetica"/>
          <w:color w:val="111111"/>
          <w:sz w:val="20"/>
          <w:szCs w:val="20"/>
        </w:rPr>
        <w:t> </w:t>
      </w:r>
      <w:r>
        <w:rPr>
          <w:rFonts w:ascii="Helvetica" w:hAnsi="Helvetica" w:cs="Helvetica"/>
          <w:noProof/>
          <w:color w:val="0C588C"/>
          <w:sz w:val="20"/>
          <w:szCs w:val="20"/>
          <w:lang w:val="en-AU" w:eastAsia="en-AU"/>
        </w:rPr>
        <w:drawing>
          <wp:inline distT="0" distB="0" distL="0" distR="0">
            <wp:extent cx="182880" cy="182880"/>
            <wp:effectExtent l="0" t="0" r="7620" b="7620"/>
            <wp:docPr id="194" name="Picture 194" descr="Send a message via Yahoo to Samurai">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Send a message via Yahoo to Samurai">
                      <a:hlinkClick r:id="rId139"/>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Apr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Marietta, Ga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4,282</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193" name="Picture 193"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 xml:space="preserve">I am designing a 4 wheeled hamster droid. I think a 3 wheeled one was used, but a 4 wheeled one removes the vector thrusting to move in 4 directions. There are more contact points as well. With always vectoring, I o e wheel </w:t>
      </w:r>
      <w:proofErr w:type="spellStart"/>
      <w:r>
        <w:rPr>
          <w:rFonts w:ascii="Tahoma" w:hAnsi="Tahoma" w:cs="Tahoma"/>
          <w:color w:val="111111"/>
          <w:sz w:val="21"/>
          <w:szCs w:val="21"/>
        </w:rPr>
        <w:t>looses</w:t>
      </w:r>
      <w:proofErr w:type="spellEnd"/>
      <w:r>
        <w:rPr>
          <w:rFonts w:ascii="Tahoma" w:hAnsi="Tahoma" w:cs="Tahoma"/>
          <w:color w:val="111111"/>
          <w:sz w:val="21"/>
          <w:szCs w:val="21"/>
        </w:rPr>
        <w:t xml:space="preserve"> contact/grip you </w:t>
      </w:r>
      <w:proofErr w:type="spellStart"/>
      <w:r>
        <w:rPr>
          <w:rFonts w:ascii="Tahoma" w:hAnsi="Tahoma" w:cs="Tahoma"/>
          <w:color w:val="111111"/>
          <w:sz w:val="21"/>
          <w:szCs w:val="21"/>
        </w:rPr>
        <w:t>wont</w:t>
      </w:r>
      <w:proofErr w:type="spellEnd"/>
      <w:r>
        <w:rPr>
          <w:rFonts w:ascii="Tahoma" w:hAnsi="Tahoma" w:cs="Tahoma"/>
          <w:color w:val="111111"/>
          <w:sz w:val="21"/>
          <w:szCs w:val="21"/>
        </w:rPr>
        <w:t xml:space="preserve"> go in the direction you think.</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color w:val="111111"/>
          <w:sz w:val="20"/>
          <w:szCs w:val="20"/>
        </w:rPr>
        <w:lastRenderedPageBreak/>
        <w:t>Dan</w:t>
      </w:r>
      <w:r>
        <w:rPr>
          <w:rFonts w:ascii="Tahoma" w:hAnsi="Tahoma" w:cs="Tahoma"/>
          <w:color w:val="111111"/>
          <w:sz w:val="20"/>
          <w:szCs w:val="20"/>
        </w:rPr>
        <w:br/>
      </w:r>
      <w:r>
        <w:rPr>
          <w:rFonts w:ascii="Tahoma" w:hAnsi="Tahoma" w:cs="Tahoma"/>
          <w:color w:val="111111"/>
          <w:sz w:val="20"/>
          <w:szCs w:val="20"/>
        </w:rPr>
        <w:br/>
        <w:t>There are 10 types of people in the world. Those who understand binary and those who don't...</w:t>
      </w:r>
      <w:r>
        <w:rPr>
          <w:rFonts w:ascii="Tahoma" w:hAnsi="Tahoma" w:cs="Tahoma"/>
          <w:color w:val="111111"/>
          <w:sz w:val="20"/>
          <w:szCs w:val="20"/>
        </w:rPr>
        <w:br/>
        <w:t>from that subset there are two types: those who can extrapolate from incomplete data.</w:t>
      </w:r>
      <w:r>
        <w:rPr>
          <w:rFonts w:ascii="Tahoma" w:hAnsi="Tahoma" w:cs="Tahoma"/>
          <w:color w:val="111111"/>
          <w:sz w:val="20"/>
          <w:szCs w:val="20"/>
        </w:rPr>
        <w:br/>
      </w:r>
      <w:r>
        <w:rPr>
          <w:rFonts w:ascii="Tahoma" w:hAnsi="Tahoma" w:cs="Tahoma"/>
          <w:color w:val="111111"/>
          <w:sz w:val="20"/>
          <w:szCs w:val="20"/>
        </w:rPr>
        <w:br/>
      </w:r>
      <w:hyperlink r:id="rId177" w:tgtFrame="_blank" w:history="1">
        <w:r>
          <w:rPr>
            <w:rStyle w:val="Hyperlink"/>
            <w:rFonts w:ascii="Tahoma" w:hAnsi="Tahoma" w:cs="Tahoma"/>
            <w:color w:val="0C588C"/>
            <w:sz w:val="20"/>
            <w:szCs w:val="20"/>
          </w:rPr>
          <w:t>gotastromech.com</w:t>
        </w:r>
      </w:hyperlink>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178"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92" name="Picture 192" descr="Quick reply to this message">
                <a:hlinkClick xmlns:a="http://schemas.openxmlformats.org/drawingml/2006/main" r:id="rId178"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0045" descr="Quick reply to this message">
                        <a:hlinkClick r:id="rId178"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79"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91" name="Picture 191" descr="Reply With Quote">
                <a:hlinkClick xmlns:a="http://schemas.openxmlformats.org/drawingml/2006/main" r:id="rId179"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0045" descr="Reply With Quote">
                        <a:hlinkClick r:id="rId179"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80"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190" name="Picture 190" descr="Multi-Quote This Message">
                <a:hlinkClick xmlns:a="http://schemas.openxmlformats.org/drawingml/2006/main" r:id="rId180"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0045" descr="Multi-Quote This Message">
                        <a:hlinkClick r:id="rId180"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81"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6"/>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09-05-2015, </w:t>
      </w:r>
      <w:r>
        <w:rPr>
          <w:rStyle w:val="time"/>
          <w:rFonts w:ascii="Helvetica" w:hAnsi="Helvetica" w:cs="Helvetica"/>
          <w:color w:val="BDE5FF"/>
          <w:szCs w:val="21"/>
        </w:rPr>
        <w:t>07:27 AM</w:t>
      </w:r>
      <w:bookmarkStart w:id="29" w:name="post330116"/>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"http://astromech.net/forums/showthread.php?24259-Sphero-Mechanics-Applied-to-BB-8&amp;p=330116" \l "post330116"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Cs w:val="21"/>
        </w:rPr>
        <w:t>#4</w:t>
      </w:r>
      <w:r>
        <w:rPr>
          <w:rStyle w:val="nodecontrols"/>
          <w:rFonts w:ascii="Helvetica" w:hAnsi="Helvetica" w:cs="Helvetica"/>
          <w:color w:val="BDE5FF"/>
          <w:sz w:val="21"/>
          <w:szCs w:val="21"/>
        </w:rPr>
        <w:fldChar w:fldCharType="end"/>
      </w:r>
      <w:bookmarkEnd w:id="29"/>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31520" cy="731520"/>
            <wp:effectExtent l="0" t="0" r="0" b="0"/>
            <wp:docPr id="189" name="Picture 189" descr="ender9492's Avatar">
              <a:hlinkClick xmlns:a="http://schemas.openxmlformats.org/drawingml/2006/main" r:id="rId61" tooltip="&quot;ender9492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ender9492's Avatar">
                      <a:hlinkClick r:id="rId61" tooltip="&quot;ender9492 is offline&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82" w:tooltip="ender9492 is offline" w:history="1">
        <w:r>
          <w:rPr>
            <w:rStyle w:val="Strong"/>
            <w:rFonts w:ascii="Helvetica" w:hAnsi="Helvetica" w:cs="Helvetica"/>
            <w:color w:val="0C588C"/>
            <w:sz w:val="23"/>
            <w:szCs w:val="23"/>
          </w:rPr>
          <w:t>ender9492</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188" name="Picture 188" descr="ender9492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ender9492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Apr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Portland, Oregon</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57</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187" name="Picture 187"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82880" cy="91440"/>
            <wp:effectExtent l="0" t="0" r="7620" b="3810"/>
            <wp:docPr id="186" name="Picture 186"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r>
        <w:rPr>
          <w:rStyle w:val="Strong"/>
          <w:rFonts w:ascii="Tahoma" w:hAnsi="Tahoma" w:cs="Tahoma"/>
          <w:color w:val="111111"/>
          <w:sz w:val="18"/>
          <w:szCs w:val="18"/>
        </w:rPr>
        <w:t xml:space="preserve">Lit. </w:t>
      </w:r>
      <w:proofErr w:type="spellStart"/>
      <w:r>
        <w:rPr>
          <w:rStyle w:val="Strong"/>
          <w:rFonts w:ascii="Tahoma" w:hAnsi="Tahoma" w:cs="Tahoma"/>
          <w:color w:val="111111"/>
          <w:sz w:val="18"/>
          <w:szCs w:val="18"/>
        </w:rPr>
        <w:t>Lothar</w:t>
      </w:r>
      <w:proofErr w:type="spellEnd"/>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91440" cy="91440"/>
            <wp:effectExtent l="0" t="0" r="3810" b="3810"/>
            <wp:docPr id="185" name="Picture 185" descr="View Post">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View Post">
                      <a:hlinkClick r:id="rId183"/>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Fonts w:ascii="Tahoma" w:hAnsi="Tahoma" w:cs="Tahoma"/>
          <w:color w:val="111111"/>
          <w:sz w:val="20"/>
          <w:szCs w:val="20"/>
        </w:rPr>
        <w:t>...has anyone thought about doing this? I'm almost tempted to buy a</w:t>
      </w:r>
      <w:r>
        <w:rPr>
          <w:rStyle w:val="apple-converted-space"/>
          <w:rFonts w:ascii="Tahoma" w:hAnsi="Tahoma" w:cs="Tahoma"/>
          <w:color w:val="111111"/>
          <w:sz w:val="20"/>
          <w:szCs w:val="20"/>
        </w:rPr>
        <w:t> </w:t>
      </w:r>
      <w:proofErr w:type="spellStart"/>
      <w:r>
        <w:rPr>
          <w:rStyle w:val="highlight"/>
          <w:rFonts w:ascii="Tahoma" w:hAnsi="Tahoma" w:cs="Tahoma"/>
          <w:color w:val="417394"/>
          <w:sz w:val="20"/>
          <w:szCs w:val="20"/>
          <w:shd w:val="clear" w:color="auto" w:fill="FFEB90"/>
        </w:rPr>
        <w:t>sphero</w:t>
      </w:r>
      <w:proofErr w:type="spellEnd"/>
      <w:r>
        <w:rPr>
          <w:rStyle w:val="apple-converted-space"/>
          <w:rFonts w:ascii="Tahoma" w:hAnsi="Tahoma" w:cs="Tahoma"/>
          <w:color w:val="111111"/>
          <w:sz w:val="20"/>
          <w:szCs w:val="20"/>
        </w:rPr>
        <w:t> </w:t>
      </w:r>
      <w:r>
        <w:rPr>
          <w:rFonts w:ascii="Tahoma" w:hAnsi="Tahoma" w:cs="Tahoma"/>
          <w:color w:val="111111"/>
          <w:sz w:val="20"/>
          <w:szCs w:val="20"/>
        </w:rPr>
        <w:t xml:space="preserve">version 1 on </w:t>
      </w:r>
      <w:proofErr w:type="spellStart"/>
      <w:r>
        <w:rPr>
          <w:rFonts w:ascii="Tahoma" w:hAnsi="Tahoma" w:cs="Tahoma"/>
          <w:color w:val="111111"/>
          <w:sz w:val="20"/>
          <w:szCs w:val="20"/>
        </w:rPr>
        <w:t>ebay</w:t>
      </w:r>
      <w:proofErr w:type="spellEnd"/>
      <w:r>
        <w:rPr>
          <w:rFonts w:ascii="Tahoma" w:hAnsi="Tahoma" w:cs="Tahoma"/>
          <w:color w:val="111111"/>
          <w:sz w:val="20"/>
          <w:szCs w:val="20"/>
        </w:rPr>
        <w:t xml:space="preserve"> just to try this out.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The</w:t>
      </w:r>
      <w:r>
        <w:rPr>
          <w:rStyle w:val="apple-converted-space"/>
          <w:rFonts w:ascii="Tahoma" w:hAnsi="Tahoma" w:cs="Tahoma"/>
          <w:color w:val="111111"/>
          <w:sz w:val="21"/>
          <w:szCs w:val="21"/>
        </w:rPr>
        <w:t> </w:t>
      </w:r>
      <w:hyperlink r:id="rId184" w:tgtFrame="_blank" w:history="1">
        <w:r>
          <w:rPr>
            <w:rStyle w:val="Hyperlink"/>
            <w:rFonts w:ascii="Tahoma" w:hAnsi="Tahoma" w:cs="Tahoma"/>
            <w:color w:val="0C588C"/>
            <w:szCs w:val="21"/>
          </w:rPr>
          <w:t>team here</w:t>
        </w:r>
      </w:hyperlink>
      <w:r>
        <w:rPr>
          <w:rStyle w:val="apple-converted-space"/>
          <w:rFonts w:ascii="Tahoma" w:hAnsi="Tahoma" w:cs="Tahoma"/>
          <w:color w:val="111111"/>
          <w:sz w:val="21"/>
          <w:szCs w:val="21"/>
        </w:rPr>
        <w:t> </w:t>
      </w:r>
      <w:r>
        <w:rPr>
          <w:rFonts w:ascii="Tahoma" w:hAnsi="Tahoma" w:cs="Tahoma"/>
          <w:color w:val="111111"/>
          <w:sz w:val="21"/>
          <w:szCs w:val="21"/>
        </w:rPr>
        <w:t>are basically making a full-size</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BB-8</w:t>
      </w:r>
      <w:r>
        <w:rPr>
          <w:rStyle w:val="apple-converted-space"/>
          <w:rFonts w:ascii="Tahoma" w:hAnsi="Tahoma" w:cs="Tahoma"/>
          <w:color w:val="111111"/>
          <w:sz w:val="21"/>
          <w:szCs w:val="21"/>
        </w:rPr>
        <w:t> </w:t>
      </w:r>
      <w:r>
        <w:rPr>
          <w:rFonts w:ascii="Tahoma" w:hAnsi="Tahoma" w:cs="Tahoma"/>
          <w:color w:val="111111"/>
          <w:sz w:val="21"/>
          <w:szCs w:val="21"/>
        </w:rPr>
        <w:t>from</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V1 guts, as you've suggested.</w:t>
      </w:r>
      <w:r>
        <w:rPr>
          <w:rFonts w:ascii="Tahoma" w:hAnsi="Tahoma" w:cs="Tahoma"/>
          <w:color w:val="111111"/>
          <w:sz w:val="21"/>
          <w:szCs w:val="21"/>
        </w:rPr>
        <w:br/>
      </w:r>
      <w:r>
        <w:rPr>
          <w:rFonts w:ascii="Tahoma" w:hAnsi="Tahoma" w:cs="Tahoma"/>
          <w:color w:val="111111"/>
          <w:sz w:val="21"/>
          <w:szCs w:val="21"/>
        </w:rPr>
        <w:br/>
        <w:t>Honestly, looking at how the</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BB-8</w:t>
      </w:r>
      <w:r>
        <w:rPr>
          <w:rStyle w:val="apple-converted-space"/>
          <w:rFonts w:ascii="Tahoma" w:hAnsi="Tahoma" w:cs="Tahoma"/>
          <w:color w:val="111111"/>
          <w:sz w:val="21"/>
          <w:szCs w:val="21"/>
        </w:rPr>
        <w:t> </w:t>
      </w:r>
      <w:r>
        <w:rPr>
          <w:rFonts w:ascii="Tahoma" w:hAnsi="Tahoma" w:cs="Tahoma"/>
          <w:color w:val="111111"/>
          <w:sz w:val="21"/>
          <w:szCs w:val="21"/>
        </w:rPr>
        <w:t xml:space="preserve">rolls around, and the movements it makes, and then comparing it to the stage version we've seen, the head definitely seems to have </w:t>
      </w:r>
      <w:proofErr w:type="spellStart"/>
      <w:r>
        <w:rPr>
          <w:rFonts w:ascii="Tahoma" w:hAnsi="Tahoma" w:cs="Tahoma"/>
          <w:color w:val="111111"/>
          <w:sz w:val="21"/>
          <w:szCs w:val="21"/>
        </w:rPr>
        <w:t>it's</w:t>
      </w:r>
      <w:proofErr w:type="spellEnd"/>
      <w:r>
        <w:rPr>
          <w:rFonts w:ascii="Tahoma" w:hAnsi="Tahoma" w:cs="Tahoma"/>
          <w:color w:val="111111"/>
          <w:sz w:val="21"/>
          <w:szCs w:val="21"/>
        </w:rPr>
        <w:t xml:space="preserve"> own servo controlling it's forward/back movement as well. Assuming this, I think it might be better to try and copy the Hasbro version (which has an independent head-rocking part, as can be seen below).</w:t>
      </w:r>
      <w:r>
        <w:rPr>
          <w:rFonts w:ascii="Tahoma" w:hAnsi="Tahoma" w:cs="Tahoma"/>
          <w:color w:val="111111"/>
          <w:sz w:val="21"/>
          <w:szCs w:val="21"/>
        </w:rPr>
        <w:br/>
      </w:r>
      <w:r>
        <w:rPr>
          <w:rFonts w:ascii="Tahoma" w:hAnsi="Tahoma" w:cs="Tahoma"/>
          <w:color w:val="111111"/>
          <w:sz w:val="21"/>
          <w:szCs w:val="21"/>
        </w:rPr>
        <w:lastRenderedPageBreak/>
        <w:br/>
      </w:r>
      <w:r>
        <w:rPr>
          <w:rStyle w:val="apple-converted-space"/>
          <w:rFonts w:ascii="Tahoma" w:hAnsi="Tahoma" w:cs="Tahoma"/>
          <w:color w:val="111111"/>
          <w:sz w:val="21"/>
          <w:szCs w:val="21"/>
        </w:rPr>
        <w:t> </w:t>
      </w:r>
      <w:r>
        <w:rPr>
          <w:rFonts w:ascii="Tahoma" w:hAnsi="Tahoma" w:cs="Tahoma"/>
          <w:color w:val="111111"/>
          <w:sz w:val="21"/>
          <w:szCs w:val="21"/>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i/>
          <w:iCs/>
          <w:color w:val="111111"/>
          <w:sz w:val="17"/>
          <w:szCs w:val="17"/>
        </w:rPr>
      </w:pPr>
      <w:r>
        <w:rPr>
          <w:rFonts w:ascii="Tahoma" w:hAnsi="Tahoma" w:cs="Tahoma"/>
          <w:i/>
          <w:iCs/>
          <w:color w:val="111111"/>
          <w:sz w:val="17"/>
          <w:szCs w:val="17"/>
        </w:rPr>
        <w:t>Last edited by ender9492; 09-05-2015 at</w:t>
      </w:r>
      <w:r>
        <w:rPr>
          <w:rStyle w:val="apple-converted-space"/>
          <w:rFonts w:ascii="Tahoma" w:hAnsi="Tahoma" w:cs="Tahoma"/>
          <w:i/>
          <w:iCs/>
          <w:color w:val="111111"/>
          <w:sz w:val="17"/>
          <w:szCs w:val="17"/>
        </w:rPr>
        <w:t> </w:t>
      </w:r>
      <w:r>
        <w:rPr>
          <w:rStyle w:val="time"/>
          <w:rFonts w:ascii="Tahoma" w:hAnsi="Tahoma" w:cs="Tahoma"/>
          <w:i/>
          <w:iCs/>
          <w:color w:val="000000"/>
          <w:sz w:val="17"/>
          <w:szCs w:val="17"/>
        </w:rPr>
        <w:t>07:30 AM</w:t>
      </w:r>
      <w:r>
        <w:rPr>
          <w:rFonts w:ascii="Tahoma" w:hAnsi="Tahoma" w:cs="Tahoma"/>
          <w:i/>
          <w:iCs/>
          <w:color w:val="111111"/>
          <w:sz w:val="17"/>
          <w:szCs w:val="17"/>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185"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84" name="Picture 184" descr="Quick reply to this message">
                <a:hlinkClick xmlns:a="http://schemas.openxmlformats.org/drawingml/2006/main" r:id="rId185"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0116" descr="Quick reply to this message">
                        <a:hlinkClick r:id="rId185"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86"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83" name="Picture 183" descr="Reply With Quote">
                <a:hlinkClick xmlns:a="http://schemas.openxmlformats.org/drawingml/2006/main" r:id="rId186"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0116" descr="Reply With Quote">
                        <a:hlinkClick r:id="rId186"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87"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182" name="Picture 182" descr="Multi-Quote This Message">
                <a:hlinkClick xmlns:a="http://schemas.openxmlformats.org/drawingml/2006/main" r:id="rId186"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0116" descr="Multi-Quote This Message">
                        <a:hlinkClick r:id="rId186"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88"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6"/>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09-06-2015, </w:t>
      </w:r>
      <w:r>
        <w:rPr>
          <w:rStyle w:val="time"/>
          <w:rFonts w:ascii="Helvetica" w:hAnsi="Helvetica" w:cs="Helvetica"/>
          <w:color w:val="BDE5FF"/>
          <w:szCs w:val="21"/>
        </w:rPr>
        <w:t>05:24 AM</w:t>
      </w:r>
      <w:bookmarkStart w:id="30" w:name="post330261"/>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"http://astromech.net/forums/showthread.php?24259-Sphero-Mechanics-Applied-to-BB-8&amp;p=330261" \l "post330261"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Cs w:val="21"/>
        </w:rPr>
        <w:t>#5</w:t>
      </w:r>
      <w:r>
        <w:rPr>
          <w:rStyle w:val="nodecontrols"/>
          <w:rFonts w:ascii="Helvetica" w:hAnsi="Helvetica" w:cs="Helvetica"/>
          <w:color w:val="BDE5FF"/>
          <w:sz w:val="21"/>
          <w:szCs w:val="21"/>
        </w:rPr>
        <w:fldChar w:fldCharType="end"/>
      </w:r>
      <w:bookmarkEnd w:id="30"/>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31520" cy="731520"/>
            <wp:effectExtent l="0" t="0" r="0" b="0"/>
            <wp:docPr id="181" name="Picture 181" descr="Halliwax's Avatar">
              <a:hlinkClick xmlns:a="http://schemas.openxmlformats.org/drawingml/2006/main" r:id="rId189" tooltip="&quot;Halliwax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alliwax's Avatar">
                      <a:hlinkClick r:id="rId189" tooltip="&quot;Halliwax is offline&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91" w:tooltip="Halliwax is offline" w:history="1">
        <w:proofErr w:type="spellStart"/>
        <w:r>
          <w:rPr>
            <w:rStyle w:val="Strong"/>
            <w:rFonts w:ascii="Helvetica" w:hAnsi="Helvetica" w:cs="Helvetica"/>
            <w:color w:val="0C588C"/>
            <w:sz w:val="23"/>
            <w:szCs w:val="23"/>
          </w:rPr>
          <w:t>Halliwax</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180" name="Picture 180" descr="Halliwax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alliwax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Nov 2014</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Fairhaven, MA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1,519</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179" name="Picture 179"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I was just having this debate a few hours ago with a fellow Star Wars friend. He bought the</w:t>
      </w:r>
      <w:r>
        <w:rPr>
          <w:rStyle w:val="apple-converted-space"/>
          <w:rFonts w:ascii="Tahoma" w:hAnsi="Tahoma" w:cs="Tahoma"/>
          <w:color w:val="111111"/>
          <w:sz w:val="21"/>
          <w:szCs w:val="21"/>
        </w:rPr>
        <w:t> </w:t>
      </w:r>
      <w:proofErr w:type="spellStart"/>
      <w:r>
        <w:rPr>
          <w:rStyle w:val="highlight"/>
          <w:rFonts w:ascii="Tahoma" w:hAnsi="Tahoma" w:cs="Tahoma"/>
          <w:color w:val="417394"/>
          <w:sz w:val="21"/>
          <w:szCs w:val="21"/>
          <w:shd w:val="clear" w:color="auto" w:fill="FFEB90"/>
        </w:rPr>
        <w:t>sphero</w:t>
      </w:r>
      <w:proofErr w:type="spellEnd"/>
      <w:r>
        <w:rPr>
          <w:rStyle w:val="apple-converted-space"/>
          <w:rFonts w:ascii="Tahoma" w:hAnsi="Tahoma" w:cs="Tahoma"/>
          <w:color w:val="111111"/>
          <w:sz w:val="21"/>
          <w:szCs w:val="21"/>
        </w:rPr>
        <w:t> </w:t>
      </w:r>
      <w:r>
        <w:rPr>
          <w:rFonts w:ascii="Tahoma" w:hAnsi="Tahoma" w:cs="Tahoma"/>
          <w:color w:val="111111"/>
          <w:sz w:val="21"/>
          <w:szCs w:val="21"/>
        </w:rPr>
        <w:t>ball droid yesterday and showed me today. We got to talking about the real one and he started telling me how</w:t>
      </w:r>
      <w:r>
        <w:rPr>
          <w:rStyle w:val="apple-converted-space"/>
          <w:rFonts w:ascii="Tahoma" w:hAnsi="Tahoma" w:cs="Tahoma"/>
          <w:color w:val="111111"/>
          <w:sz w:val="21"/>
          <w:szCs w:val="21"/>
        </w:rPr>
        <w:t> </w:t>
      </w:r>
      <w:proofErr w:type="spellStart"/>
      <w:r>
        <w:rPr>
          <w:rStyle w:val="highlight"/>
          <w:rFonts w:ascii="Tahoma" w:hAnsi="Tahoma" w:cs="Tahoma"/>
          <w:color w:val="417394"/>
          <w:sz w:val="21"/>
          <w:szCs w:val="21"/>
          <w:shd w:val="clear" w:color="auto" w:fill="FFEB90"/>
        </w:rPr>
        <w:t>sphero</w:t>
      </w:r>
      <w:proofErr w:type="spellEnd"/>
      <w:r>
        <w:rPr>
          <w:rStyle w:val="apple-converted-space"/>
          <w:rFonts w:ascii="Tahoma" w:hAnsi="Tahoma" w:cs="Tahoma"/>
          <w:color w:val="111111"/>
          <w:sz w:val="21"/>
          <w:szCs w:val="21"/>
        </w:rPr>
        <w:t> </w:t>
      </w:r>
      <w:r>
        <w:rPr>
          <w:rFonts w:ascii="Tahoma" w:hAnsi="Tahoma" w:cs="Tahoma"/>
          <w:color w:val="111111"/>
          <w:sz w:val="21"/>
          <w:szCs w:val="21"/>
        </w:rPr>
        <w:t>didn't make the real droid.</w:t>
      </w:r>
      <w:r>
        <w:rPr>
          <w:rFonts w:ascii="Tahoma" w:hAnsi="Tahoma" w:cs="Tahoma"/>
          <w:color w:val="111111"/>
          <w:sz w:val="21"/>
          <w:szCs w:val="21"/>
        </w:rPr>
        <w:br/>
      </w:r>
      <w:r>
        <w:rPr>
          <w:rFonts w:ascii="Tahoma" w:hAnsi="Tahoma" w:cs="Tahoma"/>
          <w:color w:val="111111"/>
          <w:sz w:val="21"/>
          <w:szCs w:val="21"/>
        </w:rPr>
        <w:br/>
        <w:t xml:space="preserve">This is where we started debating, because at </w:t>
      </w:r>
      <w:proofErr w:type="spellStart"/>
      <w:r>
        <w:rPr>
          <w:rFonts w:ascii="Tahoma" w:hAnsi="Tahoma" w:cs="Tahoma"/>
          <w:color w:val="111111"/>
          <w:sz w:val="21"/>
          <w:szCs w:val="21"/>
        </w:rPr>
        <w:t>cel</w:t>
      </w:r>
      <w:proofErr w:type="spellEnd"/>
      <w:r>
        <w:rPr>
          <w:rFonts w:ascii="Tahoma" w:hAnsi="Tahoma" w:cs="Tahoma"/>
          <w:color w:val="111111"/>
          <w:sz w:val="21"/>
          <w:szCs w:val="21"/>
        </w:rPr>
        <w:t xml:space="preserve"> 7 we heard them say that they teamed up</w:t>
      </w:r>
      <w:r>
        <w:rPr>
          <w:rStyle w:val="apple-converted-space"/>
          <w:rFonts w:ascii="Tahoma" w:hAnsi="Tahoma" w:cs="Tahoma"/>
          <w:color w:val="111111"/>
          <w:sz w:val="21"/>
          <w:szCs w:val="21"/>
        </w:rPr>
        <w:t> </w:t>
      </w:r>
      <w:proofErr w:type="spellStart"/>
      <w:r>
        <w:rPr>
          <w:rStyle w:val="highlight"/>
          <w:rFonts w:ascii="Tahoma" w:hAnsi="Tahoma" w:cs="Tahoma"/>
          <w:color w:val="417394"/>
          <w:sz w:val="21"/>
          <w:szCs w:val="21"/>
          <w:shd w:val="clear" w:color="auto" w:fill="FFEB90"/>
        </w:rPr>
        <w:t>sphero</w:t>
      </w:r>
      <w:proofErr w:type="spellEnd"/>
      <w:r>
        <w:rPr>
          <w:rStyle w:val="apple-converted-space"/>
          <w:rFonts w:ascii="Tahoma" w:hAnsi="Tahoma" w:cs="Tahoma"/>
          <w:color w:val="111111"/>
          <w:sz w:val="21"/>
          <w:szCs w:val="21"/>
        </w:rPr>
        <w:t> </w:t>
      </w:r>
      <w:r>
        <w:rPr>
          <w:rFonts w:ascii="Tahoma" w:hAnsi="Tahoma" w:cs="Tahoma"/>
          <w:color w:val="111111"/>
          <w:sz w:val="21"/>
          <w:szCs w:val="21"/>
        </w:rPr>
        <w:t>to make the technology for bb8... He told me he read which I believe he said was on "</w:t>
      </w:r>
      <w:proofErr w:type="spellStart"/>
      <w:r>
        <w:rPr>
          <w:rFonts w:ascii="Tahoma" w:hAnsi="Tahoma" w:cs="Tahoma"/>
          <w:color w:val="111111"/>
          <w:sz w:val="21"/>
          <w:szCs w:val="21"/>
        </w:rPr>
        <w:t>hackaday</w:t>
      </w:r>
      <w:proofErr w:type="spellEnd"/>
      <w:r>
        <w:rPr>
          <w:rFonts w:ascii="Tahoma" w:hAnsi="Tahoma" w:cs="Tahoma"/>
          <w:color w:val="111111"/>
          <w:sz w:val="21"/>
          <w:szCs w:val="21"/>
        </w:rPr>
        <w:t xml:space="preserve">" Disney made bb8 and sold the </w:t>
      </w:r>
      <w:proofErr w:type="spellStart"/>
      <w:r>
        <w:rPr>
          <w:rFonts w:ascii="Tahoma" w:hAnsi="Tahoma" w:cs="Tahoma"/>
          <w:color w:val="111111"/>
          <w:sz w:val="21"/>
          <w:szCs w:val="21"/>
        </w:rPr>
        <w:t>tenchology</w:t>
      </w:r>
      <w:proofErr w:type="spellEnd"/>
      <w:r>
        <w:rPr>
          <w:rFonts w:ascii="Tahoma" w:hAnsi="Tahoma" w:cs="Tahoma"/>
          <w:color w:val="111111"/>
          <w:sz w:val="21"/>
          <w:szCs w:val="21"/>
        </w:rPr>
        <w:t xml:space="preserve"> to</w:t>
      </w:r>
      <w:r>
        <w:rPr>
          <w:rStyle w:val="apple-converted-space"/>
          <w:rFonts w:ascii="Tahoma" w:hAnsi="Tahoma" w:cs="Tahoma"/>
          <w:color w:val="111111"/>
          <w:sz w:val="21"/>
          <w:szCs w:val="21"/>
        </w:rPr>
        <w:t> </w:t>
      </w:r>
      <w:proofErr w:type="spellStart"/>
      <w:r>
        <w:rPr>
          <w:rStyle w:val="highlight"/>
          <w:rFonts w:ascii="Tahoma" w:hAnsi="Tahoma" w:cs="Tahoma"/>
          <w:color w:val="417394"/>
          <w:sz w:val="21"/>
          <w:szCs w:val="21"/>
          <w:shd w:val="clear" w:color="auto" w:fill="FFEB90"/>
        </w:rPr>
        <w:t>sphero</w:t>
      </w:r>
      <w:proofErr w:type="spellEnd"/>
      <w:r>
        <w:rPr>
          <w:rStyle w:val="apple-converted-space"/>
          <w:rFonts w:ascii="Tahoma" w:hAnsi="Tahoma" w:cs="Tahoma"/>
          <w:color w:val="111111"/>
          <w:sz w:val="21"/>
          <w:szCs w:val="21"/>
        </w:rPr>
        <w:t> </w:t>
      </w:r>
      <w:r>
        <w:rPr>
          <w:rFonts w:ascii="Tahoma" w:hAnsi="Tahoma" w:cs="Tahoma"/>
          <w:color w:val="111111"/>
          <w:sz w:val="21"/>
          <w:szCs w:val="21"/>
        </w:rPr>
        <w:t>to make baby bb8 boys..</w:t>
      </w:r>
      <w:r>
        <w:rPr>
          <w:rFonts w:ascii="Tahoma" w:hAnsi="Tahoma" w:cs="Tahoma"/>
          <w:color w:val="111111"/>
          <w:sz w:val="21"/>
          <w:szCs w:val="21"/>
        </w:rPr>
        <w:br/>
      </w:r>
      <w:r>
        <w:rPr>
          <w:rFonts w:ascii="Tahoma" w:hAnsi="Tahoma" w:cs="Tahoma"/>
          <w:color w:val="111111"/>
          <w:sz w:val="21"/>
          <w:szCs w:val="21"/>
        </w:rPr>
        <w:br/>
      </w:r>
      <w:proofErr w:type="gramStart"/>
      <w:r>
        <w:rPr>
          <w:rFonts w:ascii="Tahoma" w:hAnsi="Tahoma" w:cs="Tahoma"/>
          <w:color w:val="111111"/>
          <w:sz w:val="21"/>
          <w:szCs w:val="21"/>
        </w:rPr>
        <w:t>can</w:t>
      </w:r>
      <w:proofErr w:type="gramEnd"/>
      <w:r>
        <w:rPr>
          <w:rFonts w:ascii="Tahoma" w:hAnsi="Tahoma" w:cs="Tahoma"/>
          <w:color w:val="111111"/>
          <w:sz w:val="21"/>
          <w:szCs w:val="21"/>
        </w:rPr>
        <w:t xml:space="preserve"> an anyone confirm this? Now reading the above I'm super confused, did</w:t>
      </w:r>
      <w:r>
        <w:rPr>
          <w:rStyle w:val="apple-converted-space"/>
          <w:rFonts w:ascii="Tahoma" w:hAnsi="Tahoma" w:cs="Tahoma"/>
          <w:color w:val="111111"/>
          <w:sz w:val="21"/>
          <w:szCs w:val="21"/>
        </w:rPr>
        <w:t> </w:t>
      </w:r>
      <w:proofErr w:type="spellStart"/>
      <w:r>
        <w:rPr>
          <w:rStyle w:val="highlight"/>
          <w:rFonts w:ascii="Tahoma" w:hAnsi="Tahoma" w:cs="Tahoma"/>
          <w:color w:val="417394"/>
          <w:sz w:val="21"/>
          <w:szCs w:val="21"/>
          <w:shd w:val="clear" w:color="auto" w:fill="FFEB90"/>
        </w:rPr>
        <w:t>sphero</w:t>
      </w:r>
      <w:proofErr w:type="spellEnd"/>
      <w:r>
        <w:rPr>
          <w:rStyle w:val="apple-converted-space"/>
          <w:rFonts w:ascii="Tahoma" w:hAnsi="Tahoma" w:cs="Tahoma"/>
          <w:color w:val="111111"/>
          <w:sz w:val="21"/>
          <w:szCs w:val="21"/>
        </w:rPr>
        <w:t> </w:t>
      </w:r>
      <w:r>
        <w:rPr>
          <w:rFonts w:ascii="Tahoma" w:hAnsi="Tahoma" w:cs="Tahoma"/>
          <w:color w:val="111111"/>
          <w:sz w:val="21"/>
          <w:szCs w:val="21"/>
        </w:rPr>
        <w:t>make bb8, and Neal only made the stage bb8?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192"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78" name="Picture 178" descr="Quick reply to this message">
                <a:hlinkClick xmlns:a="http://schemas.openxmlformats.org/drawingml/2006/main" r:id="rId192"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0261" descr="Quick reply to this message">
                        <a:hlinkClick r:id="rId192"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93"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77" name="Picture 177" descr="Reply With Quote">
                <a:hlinkClick xmlns:a="http://schemas.openxmlformats.org/drawingml/2006/main" r:id="rId193"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0261" descr="Reply With Quote">
                        <a:hlinkClick r:id="rId193"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194"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176" name="Picture 176" descr="Multi-Quote This Message">
                <a:hlinkClick xmlns:a="http://schemas.openxmlformats.org/drawingml/2006/main" r:id="rId193"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0261" descr="Multi-Quote This Message">
                        <a:hlinkClick r:id="rId193"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195"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6"/>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lastRenderedPageBreak/>
        <w:t>09-06-2015, </w:t>
      </w:r>
      <w:r>
        <w:rPr>
          <w:rStyle w:val="time"/>
          <w:rFonts w:ascii="Helvetica" w:hAnsi="Helvetica" w:cs="Helvetica"/>
          <w:color w:val="BDE5FF"/>
          <w:szCs w:val="21"/>
        </w:rPr>
        <w:t>05:34 AM</w:t>
      </w:r>
      <w:bookmarkStart w:id="31" w:name="post330264"/>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"http://astromech.net/forums/showthread.php?24259-Sphero-Mechanics-Applied-to-BB-8&amp;p=330264" \l "post330264"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Cs w:val="21"/>
        </w:rPr>
        <w:t>#6</w:t>
      </w:r>
      <w:r>
        <w:rPr>
          <w:rStyle w:val="nodecontrols"/>
          <w:rFonts w:ascii="Helvetica" w:hAnsi="Helvetica" w:cs="Helvetica"/>
          <w:color w:val="BDE5FF"/>
          <w:sz w:val="21"/>
          <w:szCs w:val="21"/>
        </w:rPr>
        <w:fldChar w:fldCharType="end"/>
      </w:r>
      <w:bookmarkEnd w:id="31"/>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31520" cy="731520"/>
            <wp:effectExtent l="0" t="0" r="0" b="0"/>
            <wp:docPr id="175" name="Picture 175" descr="ender9492's Avatar">
              <a:hlinkClick xmlns:a="http://schemas.openxmlformats.org/drawingml/2006/main" r:id="rId182" tooltip="&quot;ender9492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ender9492's Avatar">
                      <a:hlinkClick r:id="rId182" tooltip="&quot;ender9492 is offline&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196" w:tooltip="ender9492 is offline" w:history="1">
        <w:r>
          <w:rPr>
            <w:rStyle w:val="Strong"/>
            <w:rFonts w:ascii="Helvetica" w:hAnsi="Helvetica" w:cs="Helvetica"/>
            <w:color w:val="0C588C"/>
            <w:sz w:val="23"/>
            <w:szCs w:val="23"/>
          </w:rPr>
          <w:t>ender9492</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174" name="Picture 174" descr="ender9492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ender9492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Apr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Portland, Oregon</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57</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173" name="Picture 173"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It's true.</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was only signed on to create the toy version.</w:t>
      </w:r>
      <w:r>
        <w:rPr>
          <w:rFonts w:ascii="Tahoma" w:hAnsi="Tahoma" w:cs="Tahoma"/>
          <w:color w:val="111111"/>
          <w:sz w:val="21"/>
          <w:szCs w:val="21"/>
        </w:rPr>
        <w:br/>
        <w:t xml:space="preserve">You can read the article about the </w:t>
      </w:r>
      <w:proofErr w:type="spellStart"/>
      <w:r>
        <w:rPr>
          <w:rFonts w:ascii="Tahoma" w:hAnsi="Tahoma" w:cs="Tahoma"/>
          <w:color w:val="111111"/>
          <w:sz w:val="21"/>
          <w:szCs w:val="21"/>
        </w:rPr>
        <w:t>the</w:t>
      </w:r>
      <w:proofErr w:type="spellEnd"/>
      <w:r>
        <w:rPr>
          <w:rFonts w:ascii="Tahoma" w:hAnsi="Tahoma" w:cs="Tahoma"/>
          <w:color w:val="111111"/>
          <w:sz w:val="21"/>
          <w:szCs w:val="21"/>
        </w:rPr>
        <w:t xml:space="preserve"> screen used props created by</w:t>
      </w:r>
      <w:r>
        <w:rPr>
          <w:rStyle w:val="apple-converted-space"/>
          <w:rFonts w:ascii="Tahoma" w:hAnsi="Tahoma" w:cs="Tahoma"/>
          <w:color w:val="111111"/>
          <w:sz w:val="21"/>
          <w:szCs w:val="21"/>
        </w:rPr>
        <w:t> </w:t>
      </w:r>
      <w:hyperlink r:id="rId197" w:tgtFrame="_blank" w:history="1">
        <w:r>
          <w:rPr>
            <w:rStyle w:val="Hyperlink"/>
            <w:rFonts w:ascii="Tahoma" w:hAnsi="Tahoma" w:cs="Tahoma"/>
            <w:color w:val="0C588C"/>
            <w:szCs w:val="21"/>
          </w:rPr>
          <w:t>Neil and his team here</w:t>
        </w:r>
      </w:hyperlink>
      <w:r>
        <w:rPr>
          <w:rFonts w:ascii="Tahoma" w:hAnsi="Tahoma" w:cs="Tahoma"/>
          <w:color w:val="111111"/>
          <w:sz w:val="21"/>
          <w:szCs w:val="21"/>
        </w:rPr>
        <w:t>. The article also mentions how Joshua Lee and Matthew Denton wanted to create a fully functioning version that wasn't a puppet-on-a-rod, and did so, and completed it just in time for Celebration.</w:t>
      </w:r>
      <w:r>
        <w:rPr>
          <w:rFonts w:ascii="Tahoma" w:hAnsi="Tahoma" w:cs="Tahoma"/>
          <w:color w:val="111111"/>
          <w:sz w:val="21"/>
          <w:szCs w:val="21"/>
        </w:rPr>
        <w:br/>
        <w:t>The press has spun the</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thing out of control and has attributed them to building the movie version as well, but that's not true. (I too originally believed that</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was the brains behind it).</w:t>
      </w:r>
      <w:r>
        <w:rPr>
          <w:rFonts w:ascii="Tahoma" w:hAnsi="Tahoma" w:cs="Tahoma"/>
          <w:color w:val="111111"/>
          <w:sz w:val="21"/>
          <w:szCs w:val="21"/>
        </w:rPr>
        <w:br/>
      </w:r>
      <w:r>
        <w:rPr>
          <w:rFonts w:ascii="Tahoma" w:hAnsi="Tahoma" w:cs="Tahoma"/>
          <w:color w:val="111111"/>
          <w:sz w:val="21"/>
          <w:szCs w:val="21"/>
        </w:rPr>
        <w:br/>
        <w:t>Matt Denton confirmed that a couple times on Facebook, but more specifically in response to my question in the</w:t>
      </w:r>
      <w:r>
        <w:rPr>
          <w:rStyle w:val="apple-converted-space"/>
          <w:rFonts w:ascii="Tahoma" w:hAnsi="Tahoma" w:cs="Tahoma"/>
          <w:color w:val="111111"/>
          <w:sz w:val="21"/>
          <w:szCs w:val="21"/>
        </w:rPr>
        <w:t> </w:t>
      </w:r>
      <w:hyperlink r:id="rId198" w:tgtFrame="_blank" w:history="1">
        <w:r>
          <w:rPr>
            <w:rStyle w:val="Hyperlink"/>
            <w:rFonts w:ascii="Tahoma" w:hAnsi="Tahoma" w:cs="Tahoma"/>
            <w:color w:val="0C588C"/>
            <w:szCs w:val="21"/>
          </w:rPr>
          <w:t>FB post here</w:t>
        </w:r>
      </w:hyperlink>
      <w:r>
        <w:rPr>
          <w:rFonts w:ascii="Tahoma" w:hAnsi="Tahoma" w:cs="Tahoma"/>
          <w:color w:val="111111"/>
          <w:sz w:val="21"/>
          <w:szCs w:val="21"/>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199"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72" name="Picture 172" descr="Quick reply to this message">
                <a:hlinkClick xmlns:a="http://schemas.openxmlformats.org/drawingml/2006/main" r:id="rId199"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0264" descr="Quick reply to this message">
                        <a:hlinkClick r:id="rId199"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00"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71" name="Picture 171" descr="Reply With Quote">
                <a:hlinkClick xmlns:a="http://schemas.openxmlformats.org/drawingml/2006/main" r:id="rId200"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0264" descr="Reply With Quote">
                        <a:hlinkClick r:id="rId200"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01"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170" name="Picture 170" descr="Multi-Quote This Message">
                <a:hlinkClick xmlns:a="http://schemas.openxmlformats.org/drawingml/2006/main" r:id="rId200"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0264" descr="Multi-Quote This Message">
                        <a:hlinkClick r:id="rId200"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02"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6"/>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09-06-2015, </w:t>
      </w:r>
      <w:r>
        <w:rPr>
          <w:rStyle w:val="time"/>
          <w:rFonts w:ascii="Helvetica" w:hAnsi="Helvetica" w:cs="Helvetica"/>
          <w:color w:val="BDE5FF"/>
          <w:szCs w:val="21"/>
        </w:rPr>
        <w:t>01:59 PM</w:t>
      </w:r>
      <w:bookmarkStart w:id="32" w:name="post330374"/>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"http://astromech.net/forums/showthread.php?24259-Sphero-Mechanics-Applied-to-BB-8&amp;p=330374" \l "post330374"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Cs w:val="21"/>
        </w:rPr>
        <w:t>#7</w:t>
      </w:r>
      <w:r>
        <w:rPr>
          <w:rStyle w:val="nodecontrols"/>
          <w:rFonts w:ascii="Helvetica" w:hAnsi="Helvetica" w:cs="Helvetica"/>
          <w:color w:val="BDE5FF"/>
          <w:sz w:val="21"/>
          <w:szCs w:val="21"/>
        </w:rPr>
        <w:fldChar w:fldCharType="end"/>
      </w:r>
      <w:bookmarkEnd w:id="32"/>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03" w:tooltip="Lit. Lothar is offline" w:history="1">
        <w:r>
          <w:rPr>
            <w:rStyle w:val="Strong"/>
            <w:rFonts w:ascii="Helvetica" w:hAnsi="Helvetica" w:cs="Helvetica"/>
            <w:color w:val="0C588C"/>
            <w:sz w:val="23"/>
            <w:szCs w:val="23"/>
          </w:rPr>
          <w:t xml:space="preserve">Lit. </w:t>
        </w:r>
        <w:proofErr w:type="spellStart"/>
        <w:r>
          <w:rPr>
            <w:rStyle w:val="Strong"/>
            <w:rFonts w:ascii="Helvetica" w:hAnsi="Helvetica" w:cs="Helvetica"/>
            <w:color w:val="0C588C"/>
            <w:sz w:val="23"/>
            <w:szCs w:val="23"/>
          </w:rPr>
          <w:t>Lothar</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169" name="Picture 169" descr="Lit. Lothar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Lit. Lothar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Mar 2012</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lastRenderedPageBreak/>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Subspace</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14</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168" name="Picture 168"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only worked on the toy version, but I'm convinced that as a starting point the</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design is a good enough base line to follow (at least when it comes to the ball).</w:t>
      </w:r>
      <w:r>
        <w:rPr>
          <w:rStyle w:val="apple-converted-space"/>
          <w:rFonts w:ascii="Tahoma" w:hAnsi="Tahoma" w:cs="Tahoma"/>
          <w:color w:val="111111"/>
          <w:sz w:val="21"/>
          <w:szCs w:val="21"/>
        </w:rPr>
        <w:t> </w:t>
      </w:r>
      <w:r>
        <w:rPr>
          <w:rFonts w:ascii="Tahoma" w:hAnsi="Tahoma" w:cs="Tahoma"/>
          <w:color w:val="111111"/>
          <w:sz w:val="21"/>
          <w:szCs w:val="21"/>
        </w:rPr>
        <w:br/>
      </w:r>
      <w:r>
        <w:rPr>
          <w:rFonts w:ascii="Tahoma" w:hAnsi="Tahoma" w:cs="Tahoma"/>
          <w:color w:val="111111"/>
          <w:sz w:val="21"/>
          <w:szCs w:val="21"/>
        </w:rPr>
        <w:br/>
        <w:t>According to the comment by Ian, I'm convinced at following this method for building.</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204"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67" name="Picture 167" descr="Quick reply to this message">
                <a:hlinkClick xmlns:a="http://schemas.openxmlformats.org/drawingml/2006/main" r:id="rId204"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0374" descr="Quick reply to this message">
                        <a:hlinkClick r:id="rId204"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05"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66" name="Picture 166" descr="Reply With Quote">
                <a:hlinkClick xmlns:a="http://schemas.openxmlformats.org/drawingml/2006/main" r:id="rId205"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0374" descr="Reply With Quote">
                        <a:hlinkClick r:id="rId205"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06"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165" name="Picture 165" descr="Multi-Quote This Message">
                <a:hlinkClick xmlns:a="http://schemas.openxmlformats.org/drawingml/2006/main" r:id="rId205"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0374" descr="Multi-Quote This Message">
                        <a:hlinkClick r:id="rId205"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07"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6"/>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09-06-2015, </w:t>
      </w:r>
      <w:r>
        <w:rPr>
          <w:rStyle w:val="time"/>
          <w:rFonts w:ascii="Helvetica" w:hAnsi="Helvetica" w:cs="Helvetica"/>
          <w:color w:val="BDE5FF"/>
          <w:szCs w:val="21"/>
        </w:rPr>
        <w:t>10:53 PM</w:t>
      </w:r>
      <w:bookmarkStart w:id="33" w:name="post330411"/>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"http://astromech.net/forums/showthread.php?24259-Sphero-Mechanics-Applied-to-BB-8&amp;p=330411" \l "post330411"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Cs w:val="21"/>
        </w:rPr>
        <w:t>#8</w:t>
      </w:r>
      <w:r>
        <w:rPr>
          <w:rStyle w:val="nodecontrols"/>
          <w:rFonts w:ascii="Helvetica" w:hAnsi="Helvetica" w:cs="Helvetica"/>
          <w:color w:val="BDE5FF"/>
          <w:sz w:val="21"/>
          <w:szCs w:val="21"/>
        </w:rPr>
        <w:fldChar w:fldCharType="end"/>
      </w:r>
      <w:bookmarkEnd w:id="33"/>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08" w:tooltip="Xeek is offline" w:history="1">
        <w:proofErr w:type="spellStart"/>
        <w:r>
          <w:rPr>
            <w:rStyle w:val="Strong"/>
            <w:rFonts w:ascii="Helvetica" w:hAnsi="Helvetica" w:cs="Helvetica"/>
            <w:color w:val="0C588C"/>
            <w:sz w:val="23"/>
            <w:szCs w:val="23"/>
          </w:rPr>
          <w:t>Xeek</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164" name="Picture 164" descr="Xeek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Xeek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Jun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Central Mississippi</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188</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163" name="Picture 163"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82880" cy="91440"/>
            <wp:effectExtent l="0" t="0" r="7620" b="3810"/>
            <wp:docPr id="162" name="Picture 162"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r>
        <w:rPr>
          <w:rStyle w:val="Strong"/>
          <w:rFonts w:ascii="Tahoma" w:hAnsi="Tahoma" w:cs="Tahoma"/>
          <w:color w:val="111111"/>
          <w:sz w:val="18"/>
          <w:szCs w:val="18"/>
        </w:rPr>
        <w:t xml:space="preserve">Lit. </w:t>
      </w:r>
      <w:proofErr w:type="spellStart"/>
      <w:r>
        <w:rPr>
          <w:rStyle w:val="Strong"/>
          <w:rFonts w:ascii="Tahoma" w:hAnsi="Tahoma" w:cs="Tahoma"/>
          <w:color w:val="111111"/>
          <w:sz w:val="18"/>
          <w:szCs w:val="18"/>
        </w:rPr>
        <w:t>Lothar</w:t>
      </w:r>
      <w:proofErr w:type="spellEnd"/>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91440" cy="91440"/>
            <wp:effectExtent l="0" t="0" r="3810" b="3810"/>
            <wp:docPr id="161" name="Picture 161" descr="View Post">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View Post">
                      <a:hlinkClick r:id="rId20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Style w:val="highlight"/>
          <w:rFonts w:ascii="Tahoma" w:hAnsi="Tahoma" w:cs="Tahoma"/>
          <w:color w:val="417394"/>
          <w:sz w:val="20"/>
          <w:szCs w:val="20"/>
          <w:shd w:val="clear" w:color="auto" w:fill="FFEB90"/>
        </w:rPr>
        <w:t>Sphero</w:t>
      </w:r>
      <w:r>
        <w:rPr>
          <w:rStyle w:val="apple-converted-space"/>
          <w:rFonts w:ascii="Tahoma" w:hAnsi="Tahoma" w:cs="Tahoma"/>
          <w:color w:val="111111"/>
          <w:sz w:val="20"/>
          <w:szCs w:val="20"/>
        </w:rPr>
        <w:t> </w:t>
      </w:r>
      <w:r>
        <w:rPr>
          <w:rFonts w:ascii="Tahoma" w:hAnsi="Tahoma" w:cs="Tahoma"/>
          <w:color w:val="111111"/>
          <w:sz w:val="20"/>
          <w:szCs w:val="20"/>
        </w:rPr>
        <w:t>only worked on the toy version, but I'm convinced that as a starting point the</w:t>
      </w:r>
      <w:r>
        <w:rPr>
          <w:rStyle w:val="apple-converted-space"/>
          <w:rFonts w:ascii="Tahoma" w:hAnsi="Tahoma" w:cs="Tahoma"/>
          <w:color w:val="111111"/>
          <w:sz w:val="20"/>
          <w:szCs w:val="20"/>
        </w:rPr>
        <w:t> </w:t>
      </w:r>
      <w:r>
        <w:rPr>
          <w:rStyle w:val="highlight"/>
          <w:rFonts w:ascii="Tahoma" w:hAnsi="Tahoma" w:cs="Tahoma"/>
          <w:color w:val="417394"/>
          <w:sz w:val="20"/>
          <w:szCs w:val="20"/>
          <w:shd w:val="clear" w:color="auto" w:fill="FFEB90"/>
        </w:rPr>
        <w:t>Sphero</w:t>
      </w:r>
      <w:r>
        <w:rPr>
          <w:rStyle w:val="apple-converted-space"/>
          <w:rFonts w:ascii="Tahoma" w:hAnsi="Tahoma" w:cs="Tahoma"/>
          <w:color w:val="111111"/>
          <w:sz w:val="20"/>
          <w:szCs w:val="20"/>
        </w:rPr>
        <w:t> </w:t>
      </w:r>
      <w:r>
        <w:rPr>
          <w:rFonts w:ascii="Tahoma" w:hAnsi="Tahoma" w:cs="Tahoma"/>
          <w:color w:val="111111"/>
          <w:sz w:val="20"/>
          <w:szCs w:val="20"/>
        </w:rPr>
        <w:t>design is a good enough base line to follow (at least when it comes to the ball).</w:t>
      </w:r>
      <w:r>
        <w:rPr>
          <w:rStyle w:val="apple-converted-space"/>
          <w:rFonts w:ascii="Tahoma" w:hAnsi="Tahoma" w:cs="Tahoma"/>
          <w:color w:val="111111"/>
          <w:sz w:val="20"/>
          <w:szCs w:val="20"/>
        </w:rPr>
        <w:t> </w:t>
      </w:r>
      <w:r>
        <w:rPr>
          <w:rFonts w:ascii="Tahoma" w:hAnsi="Tahoma" w:cs="Tahoma"/>
          <w:color w:val="111111"/>
          <w:sz w:val="20"/>
          <w:szCs w:val="20"/>
        </w:rPr>
        <w:br/>
      </w:r>
      <w:r>
        <w:rPr>
          <w:rFonts w:ascii="Tahoma" w:hAnsi="Tahoma" w:cs="Tahoma"/>
          <w:color w:val="111111"/>
          <w:sz w:val="20"/>
          <w:szCs w:val="20"/>
        </w:rPr>
        <w:br/>
        <w:t>According to the comment by Ian, I'm convinced at following this method for building.</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I still prefer the holonomic approach as I want to do much more than the</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can do. The stage model also goes beyond the capabilities of a</w:t>
      </w:r>
      <w:r>
        <w:rPr>
          <w:rStyle w:val="apple-converted-space"/>
          <w:rFonts w:ascii="Tahoma" w:hAnsi="Tahoma" w:cs="Tahoma"/>
          <w:color w:val="111111"/>
          <w:sz w:val="21"/>
          <w:szCs w:val="21"/>
        </w:rPr>
        <w:t> </w:t>
      </w:r>
      <w:proofErr w:type="spellStart"/>
      <w:r>
        <w:rPr>
          <w:rStyle w:val="highlight"/>
          <w:rFonts w:ascii="Tahoma" w:hAnsi="Tahoma" w:cs="Tahoma"/>
          <w:color w:val="417394"/>
          <w:sz w:val="21"/>
          <w:szCs w:val="21"/>
          <w:shd w:val="clear" w:color="auto" w:fill="FFEB90"/>
        </w:rPr>
        <w:t>Sphero</w:t>
      </w:r>
      <w:r>
        <w:rPr>
          <w:rFonts w:ascii="Tahoma" w:hAnsi="Tahoma" w:cs="Tahoma"/>
          <w:color w:val="111111"/>
          <w:sz w:val="21"/>
          <w:szCs w:val="21"/>
        </w:rPr>
        <w:t>so</w:t>
      </w:r>
      <w:proofErr w:type="spellEnd"/>
      <w:r>
        <w:rPr>
          <w:rFonts w:ascii="Tahoma" w:hAnsi="Tahoma" w:cs="Tahoma"/>
          <w:color w:val="111111"/>
          <w:sz w:val="21"/>
          <w:szCs w:val="21"/>
        </w:rPr>
        <w:t xml:space="preserve"> I am convinced it's not the same design.</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210"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60" name="Picture 160" descr="Quick reply to this message">
                <a:hlinkClick xmlns:a="http://schemas.openxmlformats.org/drawingml/2006/main" r:id="rId210"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0411" descr="Quick reply to this message">
                        <a:hlinkClick r:id="rId210"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11"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59" name="Picture 159" descr="Reply With Quote">
                <a:hlinkClick xmlns:a="http://schemas.openxmlformats.org/drawingml/2006/main" r:id="rId211"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0411" descr="Reply With Quote">
                        <a:hlinkClick r:id="rId211"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12"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158" name="Picture 158" descr="Multi-Quote This Message">
                <a:hlinkClick xmlns:a="http://schemas.openxmlformats.org/drawingml/2006/main" r:id="rId211"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0411" descr="Multi-Quote This Message">
                        <a:hlinkClick r:id="rId211"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13"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6"/>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09-07-2015, </w:t>
      </w:r>
      <w:r>
        <w:rPr>
          <w:rStyle w:val="time"/>
          <w:rFonts w:ascii="Helvetica" w:hAnsi="Helvetica" w:cs="Helvetica"/>
          <w:color w:val="BDE5FF"/>
          <w:szCs w:val="21"/>
        </w:rPr>
        <w:t>10:48 AM</w:t>
      </w:r>
      <w:bookmarkStart w:id="34" w:name="post330504"/>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"http://astromech.net/forums/showthread.php?24259-Sphero-Mechanics-Applied-to-BB-8&amp;p=330504" \l "post330504"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Cs w:val="21"/>
        </w:rPr>
        <w:t>#9</w:t>
      </w:r>
      <w:r>
        <w:rPr>
          <w:rStyle w:val="nodecontrols"/>
          <w:rFonts w:ascii="Helvetica" w:hAnsi="Helvetica" w:cs="Helvetica"/>
          <w:color w:val="BDE5FF"/>
          <w:sz w:val="21"/>
          <w:szCs w:val="21"/>
        </w:rPr>
        <w:fldChar w:fldCharType="end"/>
      </w:r>
      <w:bookmarkEnd w:id="34"/>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548640" cy="731520"/>
            <wp:effectExtent l="0" t="0" r="3810" b="0"/>
            <wp:docPr id="157" name="Picture 157" descr="Samurai's Avatar">
              <a:hlinkClick xmlns:a="http://schemas.openxmlformats.org/drawingml/2006/main" r:id="rId138" tooltip="&quot;Samurai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amurai's Avatar">
                      <a:hlinkClick r:id="rId176" tooltip="&quot;Samurai is offline&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 cy="731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14" w:tooltip="Samurai is offline" w:history="1">
        <w:r>
          <w:rPr>
            <w:rStyle w:val="Strong"/>
            <w:rFonts w:ascii="Helvetica" w:hAnsi="Helvetica" w:cs="Helvetica"/>
            <w:color w:val="0C588C"/>
            <w:sz w:val="23"/>
            <w:szCs w:val="23"/>
          </w:rPr>
          <w:t>Samurai</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156" name="Picture 156" descr="Samurai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Samurai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182880" cy="182880"/>
            <wp:effectExtent l="0" t="0" r="7620" b="7620"/>
            <wp:docPr id="155" name="Picture 155" descr="Send a message via MSN to Samurai">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Send a message via MSN to Samurai">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apple-converted-space"/>
          <w:rFonts w:ascii="Helvetica" w:hAnsi="Helvetica" w:cs="Helvetica"/>
          <w:color w:val="111111"/>
          <w:sz w:val="20"/>
          <w:szCs w:val="20"/>
        </w:rPr>
        <w:t> </w:t>
      </w:r>
      <w:r>
        <w:rPr>
          <w:rFonts w:ascii="Helvetica" w:hAnsi="Helvetica" w:cs="Helvetica"/>
          <w:noProof/>
          <w:color w:val="0C588C"/>
          <w:sz w:val="20"/>
          <w:szCs w:val="20"/>
          <w:lang w:val="en-AU" w:eastAsia="en-AU"/>
        </w:rPr>
        <w:drawing>
          <wp:inline distT="0" distB="0" distL="0" distR="0">
            <wp:extent cx="182880" cy="182880"/>
            <wp:effectExtent l="0" t="0" r="7620" b="7620"/>
            <wp:docPr id="154" name="Picture 154" descr="Send a message via Yahoo to Samurai">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Send a message via Yahoo to Samurai">
                      <a:hlinkClick r:id="rId139"/>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Apr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Marietta, Ga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4,282</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153" name="Picture 153"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82880" cy="91440"/>
            <wp:effectExtent l="0" t="0" r="7620" b="3810"/>
            <wp:docPr id="152" name="Picture 152"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proofErr w:type="spellStart"/>
      <w:r>
        <w:rPr>
          <w:rStyle w:val="Strong"/>
          <w:rFonts w:ascii="Tahoma" w:hAnsi="Tahoma" w:cs="Tahoma"/>
          <w:color w:val="111111"/>
          <w:sz w:val="18"/>
          <w:szCs w:val="18"/>
        </w:rPr>
        <w:t>Xeek</w:t>
      </w:r>
      <w:proofErr w:type="spellEnd"/>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91440" cy="91440"/>
            <wp:effectExtent l="0" t="0" r="3810" b="3810"/>
            <wp:docPr id="151" name="Picture 151" descr="View Post">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View Post">
                      <a:hlinkClick r:id="rId215"/>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Fonts w:ascii="Tahoma" w:hAnsi="Tahoma" w:cs="Tahoma"/>
          <w:color w:val="111111"/>
          <w:sz w:val="20"/>
          <w:szCs w:val="20"/>
        </w:rPr>
        <w:t>I still prefer the holonomic approach as I want to do much more than the</w:t>
      </w:r>
      <w:r>
        <w:rPr>
          <w:rStyle w:val="apple-converted-space"/>
          <w:rFonts w:ascii="Tahoma" w:hAnsi="Tahoma" w:cs="Tahoma"/>
          <w:color w:val="111111"/>
          <w:sz w:val="20"/>
          <w:szCs w:val="20"/>
        </w:rPr>
        <w:t> </w:t>
      </w:r>
      <w:r>
        <w:rPr>
          <w:rStyle w:val="highlight"/>
          <w:rFonts w:ascii="Tahoma" w:hAnsi="Tahoma" w:cs="Tahoma"/>
          <w:color w:val="417394"/>
          <w:sz w:val="20"/>
          <w:szCs w:val="20"/>
          <w:shd w:val="clear" w:color="auto" w:fill="FFEB90"/>
        </w:rPr>
        <w:t>Sphero</w:t>
      </w:r>
      <w:r>
        <w:rPr>
          <w:rStyle w:val="apple-converted-space"/>
          <w:rFonts w:ascii="Tahoma" w:hAnsi="Tahoma" w:cs="Tahoma"/>
          <w:color w:val="111111"/>
          <w:sz w:val="20"/>
          <w:szCs w:val="20"/>
        </w:rPr>
        <w:t> </w:t>
      </w:r>
      <w:r>
        <w:rPr>
          <w:rFonts w:ascii="Tahoma" w:hAnsi="Tahoma" w:cs="Tahoma"/>
          <w:color w:val="111111"/>
          <w:sz w:val="20"/>
          <w:szCs w:val="20"/>
        </w:rPr>
        <w:t xml:space="preserve">can do. The stage model also goes beyond the capabilities of </w:t>
      </w:r>
      <w:proofErr w:type="spellStart"/>
      <w:r>
        <w:rPr>
          <w:rFonts w:ascii="Tahoma" w:hAnsi="Tahoma" w:cs="Tahoma"/>
          <w:color w:val="111111"/>
          <w:sz w:val="20"/>
          <w:szCs w:val="20"/>
        </w:rPr>
        <w:t>a</w:t>
      </w:r>
      <w:r>
        <w:rPr>
          <w:rStyle w:val="highlight"/>
          <w:rFonts w:ascii="Tahoma" w:hAnsi="Tahoma" w:cs="Tahoma"/>
          <w:color w:val="417394"/>
          <w:sz w:val="20"/>
          <w:szCs w:val="20"/>
          <w:shd w:val="clear" w:color="auto" w:fill="FFEB90"/>
        </w:rPr>
        <w:t>Sphero</w:t>
      </w:r>
      <w:proofErr w:type="spellEnd"/>
      <w:r>
        <w:rPr>
          <w:rStyle w:val="apple-converted-space"/>
          <w:rFonts w:ascii="Tahoma" w:hAnsi="Tahoma" w:cs="Tahoma"/>
          <w:color w:val="111111"/>
          <w:sz w:val="20"/>
          <w:szCs w:val="20"/>
        </w:rPr>
        <w:t> </w:t>
      </w:r>
      <w:r>
        <w:rPr>
          <w:rFonts w:ascii="Tahoma" w:hAnsi="Tahoma" w:cs="Tahoma"/>
          <w:color w:val="111111"/>
          <w:sz w:val="20"/>
          <w:szCs w:val="20"/>
        </w:rPr>
        <w:t>so I am convinced it's not the same design.</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The stage</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BB-8</w:t>
      </w:r>
      <w:r>
        <w:rPr>
          <w:rStyle w:val="apple-converted-space"/>
          <w:rFonts w:ascii="Tahoma" w:hAnsi="Tahoma" w:cs="Tahoma"/>
          <w:color w:val="111111"/>
          <w:sz w:val="21"/>
          <w:szCs w:val="21"/>
        </w:rPr>
        <w:t> </w:t>
      </w:r>
      <w:r>
        <w:rPr>
          <w:rFonts w:ascii="Tahoma" w:hAnsi="Tahoma" w:cs="Tahoma"/>
          <w:color w:val="111111"/>
          <w:sz w:val="21"/>
          <w:szCs w:val="21"/>
        </w:rPr>
        <w:t>is not a sphere, any should be able to tell that by watching the videos of how each one operates. The stage one isn't perfect either and just because that is how they did it on the inside doesn't mean that is how we should do it. If you think differently, than your R2 is probably going to have many issues like the originals. There is a reason why ours work better than the original droids.</w:t>
      </w:r>
      <w:r>
        <w:rPr>
          <w:rFonts w:ascii="Tahoma" w:hAnsi="Tahoma" w:cs="Tahoma"/>
          <w:color w:val="111111"/>
          <w:sz w:val="21"/>
          <w:szCs w:val="21"/>
        </w:rPr>
        <w:br/>
      </w:r>
      <w:r>
        <w:rPr>
          <w:rFonts w:ascii="Tahoma" w:hAnsi="Tahoma" w:cs="Tahoma"/>
          <w:color w:val="111111"/>
          <w:sz w:val="21"/>
          <w:szCs w:val="21"/>
        </w:rPr>
        <w:br/>
        <w:t>The toy is a toy, it may give some ideas, but it isn't going to control a reasonable</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BB-8</w:t>
      </w:r>
      <w:r>
        <w:rPr>
          <w:rFonts w:ascii="Tahoma" w:hAnsi="Tahoma" w:cs="Tahoma"/>
          <w:color w:val="111111"/>
          <w:sz w:val="21"/>
          <w:szCs w:val="21"/>
        </w:rPr>
        <w:t>. For one, I believe the head is being used as a counter balance to the hamster droid when stopping. You aren't going to get that in a toy, and I suspect that it is going to be unique to each droid in how you position your weight and how heavy your droid is. There is a lot to be learned from the videos of both. The toy ones being how not to do it for the most part.</w:t>
      </w:r>
      <w:r>
        <w:rPr>
          <w:rFonts w:ascii="Tahoma" w:hAnsi="Tahoma" w:cs="Tahoma"/>
          <w:color w:val="111111"/>
          <w:sz w:val="21"/>
          <w:szCs w:val="21"/>
        </w:rPr>
        <w:br/>
      </w:r>
      <w:r>
        <w:rPr>
          <w:rFonts w:ascii="Tahoma" w:hAnsi="Tahoma" w:cs="Tahoma"/>
          <w:color w:val="111111"/>
          <w:sz w:val="21"/>
          <w:szCs w:val="21"/>
        </w:rPr>
        <w:lastRenderedPageBreak/>
        <w:br/>
        <w:t xml:space="preserve">Sent from my KFTHWI using </w:t>
      </w:r>
      <w:proofErr w:type="spellStart"/>
      <w:r>
        <w:rPr>
          <w:rFonts w:ascii="Tahoma" w:hAnsi="Tahoma" w:cs="Tahoma"/>
          <w:color w:val="111111"/>
          <w:sz w:val="21"/>
          <w:szCs w:val="21"/>
        </w:rPr>
        <w:t>Tapatalk</w:t>
      </w:r>
      <w:proofErr w:type="spellEnd"/>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color w:val="111111"/>
          <w:sz w:val="20"/>
          <w:szCs w:val="20"/>
        </w:rPr>
        <w:t>Dan</w:t>
      </w:r>
      <w:r>
        <w:rPr>
          <w:rFonts w:ascii="Tahoma" w:hAnsi="Tahoma" w:cs="Tahoma"/>
          <w:color w:val="111111"/>
          <w:sz w:val="20"/>
          <w:szCs w:val="20"/>
        </w:rPr>
        <w:br/>
      </w:r>
      <w:r>
        <w:rPr>
          <w:rFonts w:ascii="Tahoma" w:hAnsi="Tahoma" w:cs="Tahoma"/>
          <w:color w:val="111111"/>
          <w:sz w:val="20"/>
          <w:szCs w:val="20"/>
        </w:rPr>
        <w:br/>
        <w:t>There are 10 types of people in the world. Those who understand binary and those who don't...</w:t>
      </w:r>
      <w:r>
        <w:rPr>
          <w:rFonts w:ascii="Tahoma" w:hAnsi="Tahoma" w:cs="Tahoma"/>
          <w:color w:val="111111"/>
          <w:sz w:val="20"/>
          <w:szCs w:val="20"/>
        </w:rPr>
        <w:br/>
        <w:t>from that subset there are two types: those who can extrapolate from incomplete data.</w:t>
      </w:r>
      <w:r>
        <w:rPr>
          <w:rFonts w:ascii="Tahoma" w:hAnsi="Tahoma" w:cs="Tahoma"/>
          <w:color w:val="111111"/>
          <w:sz w:val="20"/>
          <w:szCs w:val="20"/>
        </w:rPr>
        <w:br/>
      </w:r>
      <w:r>
        <w:rPr>
          <w:rFonts w:ascii="Tahoma" w:hAnsi="Tahoma" w:cs="Tahoma"/>
          <w:color w:val="111111"/>
          <w:sz w:val="20"/>
          <w:szCs w:val="20"/>
        </w:rPr>
        <w:br/>
      </w:r>
      <w:hyperlink r:id="rId216" w:tgtFrame="_blank" w:history="1">
        <w:r>
          <w:rPr>
            <w:rStyle w:val="Hyperlink"/>
            <w:rFonts w:ascii="Tahoma" w:hAnsi="Tahoma" w:cs="Tahoma"/>
            <w:color w:val="0C588C"/>
            <w:sz w:val="20"/>
            <w:szCs w:val="20"/>
          </w:rPr>
          <w:t>gotastromech.com</w:t>
        </w:r>
      </w:hyperlink>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217"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50" name="Picture 150" descr="Quick reply to this message">
                <a:hlinkClick xmlns:a="http://schemas.openxmlformats.org/drawingml/2006/main" r:id="rId217"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0504" descr="Quick reply to this message">
                        <a:hlinkClick r:id="rId217"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18"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49" name="Picture 149" descr="Reply With Quote">
                <a:hlinkClick xmlns:a="http://schemas.openxmlformats.org/drawingml/2006/main" r:id="rId218"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0504" descr="Reply With Quote">
                        <a:hlinkClick r:id="rId218"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19"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148" name="Picture 148" descr="Multi-Quote This Message">
                <a:hlinkClick xmlns:a="http://schemas.openxmlformats.org/drawingml/2006/main" r:id="rId218"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0504" descr="Multi-Quote This Message">
                        <a:hlinkClick r:id="rId218"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20"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6"/>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09-08-2015, </w:t>
      </w:r>
      <w:r>
        <w:rPr>
          <w:rStyle w:val="time"/>
          <w:rFonts w:ascii="Helvetica" w:hAnsi="Helvetica" w:cs="Helvetica"/>
          <w:color w:val="BDE5FF"/>
          <w:szCs w:val="21"/>
        </w:rPr>
        <w:t>12:26 AM</w:t>
      </w:r>
      <w:bookmarkStart w:id="35" w:name="post330546"/>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"http://astromech.net/forums/showthread.php?24259-Sphero-Mechanics-Applied-to-BB-8&amp;p=330546" \l "post330546"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Cs w:val="21"/>
        </w:rPr>
        <w:t>#10</w:t>
      </w:r>
      <w:r>
        <w:rPr>
          <w:rStyle w:val="nodecontrols"/>
          <w:rFonts w:ascii="Helvetica" w:hAnsi="Helvetica" w:cs="Helvetica"/>
          <w:color w:val="BDE5FF"/>
          <w:sz w:val="21"/>
          <w:szCs w:val="21"/>
        </w:rPr>
        <w:fldChar w:fldCharType="end"/>
      </w:r>
      <w:bookmarkStart w:id="36" w:name="10"/>
      <w:bookmarkEnd w:id="35"/>
      <w:bookmarkEnd w:id="36"/>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21" w:tooltip="Xeek is offline" w:history="1">
        <w:proofErr w:type="spellStart"/>
        <w:r>
          <w:rPr>
            <w:rStyle w:val="Strong"/>
            <w:rFonts w:ascii="Helvetica" w:hAnsi="Helvetica" w:cs="Helvetica"/>
            <w:color w:val="0C588C"/>
            <w:sz w:val="23"/>
            <w:szCs w:val="23"/>
          </w:rPr>
          <w:t>Xeek</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147" name="Picture 147" descr="Xeek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Xeek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Jun 2015</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Central Mississippi</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188</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146" name="Picture 146"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82880" cy="91440"/>
            <wp:effectExtent l="0" t="0" r="7620" b="3810"/>
            <wp:docPr id="145" name="Picture 145"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r>
        <w:rPr>
          <w:rStyle w:val="Strong"/>
          <w:rFonts w:ascii="Tahoma" w:hAnsi="Tahoma" w:cs="Tahoma"/>
          <w:color w:val="111111"/>
          <w:sz w:val="18"/>
          <w:szCs w:val="18"/>
        </w:rPr>
        <w:t>Samurai</w:t>
      </w:r>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91440" cy="91440"/>
            <wp:effectExtent l="0" t="0" r="3810" b="3810"/>
            <wp:docPr id="144" name="Picture 144" descr="View Post">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View Post">
                      <a:hlinkClick r:id="rId222"/>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Fonts w:ascii="Tahoma" w:hAnsi="Tahoma" w:cs="Tahoma"/>
          <w:color w:val="111111"/>
          <w:sz w:val="20"/>
          <w:szCs w:val="20"/>
        </w:rPr>
        <w:t>The stage</w:t>
      </w:r>
      <w:r>
        <w:rPr>
          <w:rStyle w:val="apple-converted-space"/>
          <w:rFonts w:ascii="Tahoma" w:hAnsi="Tahoma" w:cs="Tahoma"/>
          <w:color w:val="111111"/>
          <w:sz w:val="20"/>
          <w:szCs w:val="20"/>
        </w:rPr>
        <w:t> </w:t>
      </w:r>
      <w:r>
        <w:rPr>
          <w:rStyle w:val="highlight"/>
          <w:rFonts w:ascii="Tahoma" w:hAnsi="Tahoma" w:cs="Tahoma"/>
          <w:color w:val="417394"/>
          <w:sz w:val="20"/>
          <w:szCs w:val="20"/>
          <w:shd w:val="clear" w:color="auto" w:fill="FFEB90"/>
        </w:rPr>
        <w:t>BB-8</w:t>
      </w:r>
      <w:r>
        <w:rPr>
          <w:rStyle w:val="apple-converted-space"/>
          <w:rFonts w:ascii="Tahoma" w:hAnsi="Tahoma" w:cs="Tahoma"/>
          <w:color w:val="111111"/>
          <w:sz w:val="20"/>
          <w:szCs w:val="20"/>
        </w:rPr>
        <w:t> </w:t>
      </w:r>
      <w:r>
        <w:rPr>
          <w:rFonts w:ascii="Tahoma" w:hAnsi="Tahoma" w:cs="Tahoma"/>
          <w:color w:val="111111"/>
          <w:sz w:val="20"/>
          <w:szCs w:val="20"/>
        </w:rPr>
        <w:t>is not a sphere...</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It looks pretty round to me. I'm lost?</w:t>
      </w:r>
      <w:r>
        <w:rPr>
          <w:rFonts w:ascii="Tahoma" w:hAnsi="Tahoma" w:cs="Tahoma"/>
          <w:color w:val="111111"/>
          <w:sz w:val="21"/>
          <w:szCs w:val="21"/>
        </w:rPr>
        <w:br/>
      </w:r>
      <w:r>
        <w:rPr>
          <w:rFonts w:ascii="Tahoma" w:hAnsi="Tahoma" w:cs="Tahoma"/>
          <w:color w:val="111111"/>
          <w:sz w:val="21"/>
          <w:szCs w:val="21"/>
        </w:rPr>
        <w:br/>
        <w:t>I'm not designing mine to be like the toy at all - I'm using a holonomic bot inside my sphere.</w:t>
      </w:r>
      <w:r>
        <w:rPr>
          <w:rStyle w:val="apple-converted-space"/>
          <w:rFonts w:ascii="Tahoma" w:hAnsi="Tahoma" w:cs="Tahoma"/>
          <w:color w:val="111111"/>
          <w:sz w:val="21"/>
          <w:szCs w:val="21"/>
        </w:rPr>
        <w:t> </w:t>
      </w:r>
      <w:r>
        <w:rPr>
          <w:rFonts w:ascii="Tahoma" w:hAnsi="Tahoma" w:cs="Tahoma"/>
          <w:b/>
          <w:bCs/>
          <w:color w:val="111111"/>
          <w:sz w:val="21"/>
          <w:szCs w:val="21"/>
        </w:rPr>
        <w:t>The</w:t>
      </w:r>
      <w:r>
        <w:rPr>
          <w:rStyle w:val="apple-converted-space"/>
          <w:rFonts w:ascii="Tahoma" w:hAnsi="Tahoma" w:cs="Tahoma"/>
          <w:b/>
          <w:bCs/>
          <w:color w:val="111111"/>
          <w:sz w:val="21"/>
          <w:szCs w:val="21"/>
        </w:rPr>
        <w:t> </w:t>
      </w:r>
      <w:r>
        <w:rPr>
          <w:rStyle w:val="highlight"/>
          <w:rFonts w:ascii="Tahoma" w:hAnsi="Tahoma" w:cs="Tahoma"/>
          <w:b/>
          <w:bCs/>
          <w:color w:val="417394"/>
          <w:sz w:val="21"/>
          <w:szCs w:val="21"/>
          <w:shd w:val="clear" w:color="auto" w:fill="FFEB90"/>
        </w:rPr>
        <w:t>Sphero</w:t>
      </w:r>
      <w:r>
        <w:rPr>
          <w:rStyle w:val="apple-converted-space"/>
          <w:rFonts w:ascii="Tahoma" w:hAnsi="Tahoma" w:cs="Tahoma"/>
          <w:b/>
          <w:bCs/>
          <w:color w:val="111111"/>
          <w:sz w:val="21"/>
          <w:szCs w:val="21"/>
        </w:rPr>
        <w:t> </w:t>
      </w:r>
      <w:r>
        <w:rPr>
          <w:rStyle w:val="highlight"/>
          <w:rFonts w:ascii="Tahoma" w:hAnsi="Tahoma" w:cs="Tahoma"/>
          <w:b/>
          <w:bCs/>
          <w:color w:val="417394"/>
          <w:sz w:val="21"/>
          <w:szCs w:val="21"/>
          <w:shd w:val="clear" w:color="auto" w:fill="FFEB90"/>
        </w:rPr>
        <w:t>BB-8</w:t>
      </w:r>
      <w:r>
        <w:rPr>
          <w:rStyle w:val="apple-converted-space"/>
          <w:rFonts w:ascii="Tahoma" w:hAnsi="Tahoma" w:cs="Tahoma"/>
          <w:b/>
          <w:bCs/>
          <w:color w:val="111111"/>
          <w:sz w:val="21"/>
          <w:szCs w:val="21"/>
        </w:rPr>
        <w:t> </w:t>
      </w:r>
      <w:r>
        <w:rPr>
          <w:rFonts w:ascii="Tahoma" w:hAnsi="Tahoma" w:cs="Tahoma"/>
          <w:b/>
          <w:bCs/>
          <w:color w:val="111111"/>
          <w:sz w:val="21"/>
          <w:szCs w:val="21"/>
        </w:rPr>
        <w:t>does not use a holonomic design</w:t>
      </w:r>
      <w:r>
        <w:rPr>
          <w:rFonts w:ascii="Tahoma" w:hAnsi="Tahoma" w:cs="Tahoma"/>
          <w:color w:val="111111"/>
          <w:sz w:val="21"/>
          <w:szCs w:val="21"/>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223"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43" name="Picture 143" descr="Quick reply to this message">
                <a:hlinkClick xmlns:a="http://schemas.openxmlformats.org/drawingml/2006/main" r:id="rId223"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330546" descr="Quick reply to this message">
                        <a:hlinkClick r:id="rId223"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24"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142" name="Picture 142" descr="Reply With Quote">
                <a:hlinkClick xmlns:a="http://schemas.openxmlformats.org/drawingml/2006/main" r:id="rId224"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330546" descr="Reply With Quote">
                        <a:hlinkClick r:id="rId224"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25"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141" name="Picture 141" descr="Multi-Quote This Message">
                <a:hlinkClick xmlns:a="http://schemas.openxmlformats.org/drawingml/2006/main" r:id="rId224"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330546" descr="Multi-Quote This Message">
                        <a:hlinkClick r:id="rId224"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26"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7"/>
        </w:numPr>
        <w:pBdr>
          <w:top w:val="single" w:sz="6" w:space="0" w:color="DDDDDD"/>
          <w:left w:val="single" w:sz="6" w:space="0" w:color="DDDDDD"/>
          <w:bottom w:val="single" w:sz="6" w:space="0" w:color="DDDDDD"/>
          <w:right w:val="single" w:sz="6" w:space="0" w:color="DDDDDD"/>
        </w:pBdr>
        <w:shd w:val="clear" w:color="auto" w:fill="F6F6F6"/>
        <w:spacing w:after="150" w:line="285" w:lineRule="atLeast"/>
        <w:ind w:left="0"/>
        <w:jc w:val="left"/>
        <w:rPr>
          <w:rFonts w:ascii="Tahoma" w:hAnsi="Tahoma" w:cs="Tahoma"/>
          <w:color w:val="111111"/>
          <w:sz w:val="21"/>
          <w:szCs w:val="21"/>
        </w:rPr>
      </w:pPr>
      <w:r>
        <w:rPr>
          <w:rFonts w:ascii="Tahoma" w:hAnsi="Tahoma" w:cs="Tahoma"/>
          <w:color w:val="111111"/>
          <w:sz w:val="21"/>
          <w:szCs w:val="21"/>
        </w:rPr>
        <w:t>THE NEW ROUND ASTROMECH DROID AND</w:t>
      </w:r>
      <w:r>
        <w:rPr>
          <w:rFonts w:ascii="Tahoma" w:hAnsi="Tahoma" w:cs="Tahoma"/>
          <w:color w:val="111111"/>
          <w:sz w:val="21"/>
          <w:szCs w:val="21"/>
        </w:rPr>
        <w:br/>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CONNECTION</w:t>
      </w:r>
      <w:r>
        <w:rPr>
          <w:rFonts w:ascii="Tahoma" w:hAnsi="Tahoma" w:cs="Tahoma"/>
          <w:color w:val="111111"/>
          <w:sz w:val="21"/>
          <w:szCs w:val="21"/>
        </w:rPr>
        <w:br/>
      </w:r>
      <w:r>
        <w:rPr>
          <w:rFonts w:ascii="Tahoma" w:hAnsi="Tahoma" w:cs="Tahoma"/>
          <w:color w:val="111111"/>
          <w:sz w:val="21"/>
          <w:szCs w:val="21"/>
        </w:rPr>
        <w:br/>
      </w:r>
      <w:r>
        <w:rPr>
          <w:rFonts w:ascii="Tahoma" w:hAnsi="Tahoma" w:cs="Tahoma"/>
          <w:noProof/>
          <w:color w:val="0C588C"/>
          <w:sz w:val="21"/>
          <w:szCs w:val="21"/>
          <w:lang w:val="en-AU" w:eastAsia="en-AU"/>
        </w:rPr>
        <w:lastRenderedPageBreak/>
        <mc:AlternateContent>
          <mc:Choice Requires="wps">
            <w:drawing>
              <wp:inline distT="0" distB="0" distL="0" distR="0">
                <wp:extent cx="274320" cy="274320"/>
                <wp:effectExtent l="0" t="0" r="0" b="0"/>
                <wp:docPr id="283" name="Rectangle 283" descr="Click image for larger version. &#10;&#10;Name: New Astromech Droid.jpg &#10;Views: 34 &#10;Size: 83.2 KB &#10;ID: 16005">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44AC91" id="Rectangle 283" o:spid="_x0000_s1026" alt="Click image for larger version. &#10;&#10;Name: New Astromech Droid.jpg &#10;Views: 34 &#10;Size: 83.2 KB &#10;ID: 16005" href="http://astromech.net/forums/attachment.php?attachmentid=16005&amp;d=1418580513"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" o:button="t" filled="f" stroked="f">
                <v:fill o:detectmouseclick="t"/>
                <o:lock v:ext="edit" aspectratio="t"/>
                <w10:anchorlock/>
              </v:rect>
            </w:pict>
          </mc:Fallback>
        </mc:AlternateContent>
      </w:r>
      <w:r>
        <w:rPr>
          <w:rFonts w:ascii="Tahoma" w:hAnsi="Tahoma" w:cs="Tahoma"/>
          <w:color w:val="111111"/>
          <w:sz w:val="21"/>
          <w:szCs w:val="21"/>
        </w:rPr>
        <w:br/>
      </w:r>
      <w:r>
        <w:rPr>
          <w:rFonts w:ascii="Tahoma" w:hAnsi="Tahoma" w:cs="Tahoma"/>
          <w:color w:val="111111"/>
          <w:sz w:val="21"/>
          <w:szCs w:val="21"/>
        </w:rPr>
        <w:br/>
        <w:t>So I quickly fell in love with this little guy, seen in the Trailer for up and coming new Star Wars Episode VII movie. I'm kicking around the idea of trying to build one when I notice another series of real life robots that you control with your smart phone or tablet called a "</w:t>
      </w:r>
      <w:r>
        <w:rPr>
          <w:rStyle w:val="highlight"/>
          <w:rFonts w:ascii="Tahoma" w:hAnsi="Tahoma" w:cs="Tahoma"/>
          <w:color w:val="417394"/>
          <w:sz w:val="21"/>
          <w:szCs w:val="21"/>
          <w:shd w:val="clear" w:color="auto" w:fill="FFEB90"/>
        </w:rPr>
        <w:t>Sphero</w:t>
      </w:r>
      <w:r>
        <w:rPr>
          <w:rFonts w:ascii="Tahoma" w:hAnsi="Tahoma" w:cs="Tahoma"/>
          <w:color w:val="111111"/>
          <w:sz w:val="21"/>
          <w:szCs w:val="21"/>
        </w:rPr>
        <w:t>". First I noticed there latest version a cylinder with two wheels...</w:t>
      </w:r>
      <w:r>
        <w:rPr>
          <w:rFonts w:ascii="Tahoma" w:hAnsi="Tahoma" w:cs="Tahoma"/>
          <w:color w:val="111111"/>
          <w:sz w:val="21"/>
          <w:szCs w:val="21"/>
        </w:rPr>
        <w:br/>
      </w:r>
      <w:r>
        <w:rPr>
          <w:rFonts w:ascii="Tahoma" w:hAnsi="Tahoma" w:cs="Tahoma"/>
          <w:color w:val="111111"/>
          <w:sz w:val="21"/>
          <w:szCs w:val="21"/>
        </w:rPr>
        <w:br/>
      </w:r>
      <w:r>
        <w:rPr>
          <w:rFonts w:ascii="Tahoma" w:hAnsi="Tahoma" w:cs="Tahoma"/>
          <w:noProof/>
          <w:color w:val="0C588C"/>
          <w:sz w:val="21"/>
          <w:szCs w:val="21"/>
          <w:lang w:val="en-AU" w:eastAsia="en-AU"/>
        </w:rPr>
        <mc:AlternateContent>
          <mc:Choice Requires="wps">
            <w:drawing>
              <wp:inline distT="0" distB="0" distL="0" distR="0">
                <wp:extent cx="274320" cy="274320"/>
                <wp:effectExtent l="0" t="0" r="0" b="0"/>
                <wp:docPr id="282" name="Rectangle 282" descr="Click image for larger version. &#10;&#10;Name: Sphero-2B-Black-Tires-850x476.jpg &#10;Views: 27 &#10;Size: 77.0 KB &#10;ID: 16006">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9CB47" id="Rectangle 282" o:spid="_x0000_s1026" alt="Click image for larger version. &#10;&#10;Name: Sphero-2B-Black-Tires-850x476.jpg &#10;Views: 27 &#10;Size: 77.0 KB &#10;ID: 16006" href="http://astromech.net/forums/attachment.php?attachmentid=16006&amp;d=1418580625"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" o:button="t" filled="f" stroked="f">
                <v:fill o:detectmouseclick="t"/>
                <o:lock v:ext="edit" aspectratio="t"/>
                <w10:anchorlock/>
              </v:rect>
            </w:pict>
          </mc:Fallback>
        </mc:AlternateContent>
      </w:r>
      <w:r>
        <w:rPr>
          <w:rFonts w:ascii="Tahoma" w:hAnsi="Tahoma" w:cs="Tahoma"/>
          <w:color w:val="111111"/>
          <w:sz w:val="21"/>
          <w:szCs w:val="21"/>
        </w:rPr>
        <w:br/>
      </w:r>
      <w:r>
        <w:rPr>
          <w:rFonts w:ascii="Tahoma" w:hAnsi="Tahoma" w:cs="Tahoma"/>
          <w:color w:val="111111"/>
          <w:sz w:val="21"/>
          <w:szCs w:val="21"/>
        </w:rPr>
        <w:br/>
      </w:r>
      <w:r>
        <w:rPr>
          <w:rFonts w:ascii="Tahoma" w:hAnsi="Tahoma" w:cs="Tahoma"/>
          <w:color w:val="111111"/>
          <w:sz w:val="21"/>
          <w:szCs w:val="21"/>
        </w:rPr>
        <w:br/>
        <w:t>Then there first version, a perfectly round sphere, but its mere inches in diameter...</w:t>
      </w:r>
      <w:r>
        <w:rPr>
          <w:rFonts w:ascii="Tahoma" w:hAnsi="Tahoma" w:cs="Tahoma"/>
          <w:color w:val="111111"/>
          <w:sz w:val="21"/>
          <w:szCs w:val="21"/>
        </w:rPr>
        <w:br/>
      </w:r>
      <w:r>
        <w:rPr>
          <w:rFonts w:ascii="Tahoma" w:hAnsi="Tahoma" w:cs="Tahoma"/>
          <w:color w:val="111111"/>
          <w:sz w:val="21"/>
          <w:szCs w:val="21"/>
        </w:rPr>
        <w:br/>
      </w:r>
      <w:r>
        <w:rPr>
          <w:rFonts w:ascii="Tahoma" w:hAnsi="Tahoma" w:cs="Tahoma"/>
          <w:noProof/>
          <w:color w:val="0C588C"/>
          <w:sz w:val="21"/>
          <w:szCs w:val="21"/>
          <w:lang w:val="en-AU" w:eastAsia="en-AU"/>
        </w:rPr>
        <mc:AlternateContent>
          <mc:Choice Requires="wps">
            <w:drawing>
              <wp:inline distT="0" distB="0" distL="0" distR="0">
                <wp:extent cx="274320" cy="274320"/>
                <wp:effectExtent l="0" t="0" r="0" b="0"/>
                <wp:docPr id="281" name="Rectangle 281" descr="Click image for larger version. &#10;&#10;Name: 51h6bMLVNKL._SL1136_.jpg &#10;Views: 26 &#10;Size: 42.9 KB &#10;ID: 16007">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3C6DC0" id="Rectangle 281" o:spid="_x0000_s1026" alt="Click image for larger version. &#10;&#10;Name: 51h6bMLVNKL._SL1136_.jpg &#10;Views: 26 &#10;Size: 42.9 KB &#10;ID: 16007" href="http://astromech.net/forums/attachment.php?attachmentid=16007&amp;d=1418580650"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" o:button="t" filled="f" stroked="f">
                <v:fill o:detectmouseclick="t"/>
                <o:lock v:ext="edit" aspectratio="t"/>
                <w10:anchorlock/>
              </v:rect>
            </w:pict>
          </mc:Fallback>
        </mc:AlternateContent>
      </w:r>
      <w:r>
        <w:rPr>
          <w:rFonts w:ascii="Tahoma" w:hAnsi="Tahoma" w:cs="Tahoma"/>
          <w:color w:val="111111"/>
          <w:sz w:val="21"/>
          <w:szCs w:val="21"/>
        </w:rPr>
        <w:br/>
      </w:r>
      <w:r>
        <w:rPr>
          <w:rFonts w:ascii="Tahoma" w:hAnsi="Tahoma" w:cs="Tahoma"/>
          <w:color w:val="111111"/>
          <w:sz w:val="21"/>
          <w:szCs w:val="21"/>
        </w:rPr>
        <w:br/>
      </w:r>
      <w:r>
        <w:rPr>
          <w:rFonts w:ascii="Tahoma" w:hAnsi="Tahoma" w:cs="Tahoma"/>
          <w:color w:val="111111"/>
          <w:sz w:val="21"/>
          <w:szCs w:val="21"/>
        </w:rPr>
        <w:br/>
        <w:t xml:space="preserve">Then the </w:t>
      </w:r>
      <w:proofErr w:type="spellStart"/>
      <w:r>
        <w:rPr>
          <w:rFonts w:ascii="Tahoma" w:hAnsi="Tahoma" w:cs="Tahoma"/>
          <w:color w:val="111111"/>
          <w:sz w:val="21"/>
          <w:szCs w:val="21"/>
        </w:rPr>
        <w:t>youtube</w:t>
      </w:r>
      <w:proofErr w:type="spellEnd"/>
      <w:r>
        <w:rPr>
          <w:rFonts w:ascii="Tahoma" w:hAnsi="Tahoma" w:cs="Tahoma"/>
          <w:color w:val="111111"/>
          <w:sz w:val="21"/>
          <w:szCs w:val="21"/>
        </w:rPr>
        <w:t xml:space="preserve"> video links from their videos took me to this....</w:t>
      </w:r>
      <w:r>
        <w:rPr>
          <w:rFonts w:ascii="Tahoma" w:hAnsi="Tahoma" w:cs="Tahoma"/>
          <w:color w:val="111111"/>
          <w:sz w:val="21"/>
          <w:szCs w:val="21"/>
        </w:rPr>
        <w:br/>
      </w:r>
      <w:r>
        <w:rPr>
          <w:rFonts w:ascii="Tahoma" w:hAnsi="Tahoma" w:cs="Tahoma"/>
          <w:color w:val="111111"/>
          <w:sz w:val="21"/>
          <w:szCs w:val="21"/>
        </w:rPr>
        <w:br/>
      </w:r>
      <w:r>
        <w:rPr>
          <w:rFonts w:ascii="Tahoma" w:hAnsi="Tahoma" w:cs="Tahoma"/>
          <w:noProof/>
          <w:color w:val="0C588C"/>
          <w:sz w:val="21"/>
          <w:szCs w:val="21"/>
          <w:lang w:val="en-AU" w:eastAsia="en-AU"/>
        </w:rPr>
        <mc:AlternateContent>
          <mc:Choice Requires="wps">
            <w:drawing>
              <wp:inline distT="0" distB="0" distL="0" distR="0">
                <wp:extent cx="274320" cy="274320"/>
                <wp:effectExtent l="0" t="0" r="0" b="0"/>
                <wp:docPr id="280" name="Rectangle 280" descr="Click image for larger version. &#10;&#10;Name: PKStore1_1024x1024.jpg &#10;Views: 33 &#10;Size: 87.7 KB &#10;ID: 16008">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51AA41" id="Rectangle 280" o:spid="_x0000_s1026" alt="Click image for larger version. &#10;&#10;Name: PKStore1_1024x1024.jpg &#10;Views: 33 &#10;Size: 87.7 KB &#10;ID: 16008" href="http://astromech.net/forums/attachment.php?attachmentid=16008&amp;d=1418580673"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" o:button="t" filled="f" stroked="f">
                <v:fill o:detectmouseclick="t"/>
                <o:lock v:ext="edit" aspectratio="t"/>
                <w10:anchorlock/>
              </v:rect>
            </w:pict>
          </mc:Fallback>
        </mc:AlternateContent>
      </w:r>
      <w:r>
        <w:rPr>
          <w:rFonts w:ascii="Tahoma" w:hAnsi="Tahoma" w:cs="Tahoma"/>
          <w:color w:val="111111"/>
          <w:sz w:val="21"/>
          <w:szCs w:val="21"/>
        </w:rPr>
        <w:br/>
      </w:r>
      <w:r>
        <w:rPr>
          <w:rFonts w:ascii="Tahoma" w:hAnsi="Tahoma" w:cs="Tahoma"/>
          <w:color w:val="111111"/>
          <w:sz w:val="21"/>
          <w:szCs w:val="21"/>
        </w:rPr>
        <w:br/>
      </w:r>
      <w:r>
        <w:rPr>
          <w:rFonts w:ascii="Tahoma" w:hAnsi="Tahoma" w:cs="Tahoma"/>
          <w:color w:val="111111"/>
          <w:sz w:val="21"/>
          <w:szCs w:val="21"/>
        </w:rPr>
        <w:br/>
        <w:t xml:space="preserve">But it was more than likely an April </w:t>
      </w:r>
      <w:proofErr w:type="gramStart"/>
      <w:r>
        <w:rPr>
          <w:rFonts w:ascii="Tahoma" w:hAnsi="Tahoma" w:cs="Tahoma"/>
          <w:color w:val="111111"/>
          <w:sz w:val="21"/>
          <w:szCs w:val="21"/>
        </w:rPr>
        <w:t>Fool's</w:t>
      </w:r>
      <w:proofErr w:type="gramEnd"/>
      <w:r>
        <w:rPr>
          <w:rFonts w:ascii="Tahoma" w:hAnsi="Tahoma" w:cs="Tahoma"/>
          <w:color w:val="111111"/>
          <w:sz w:val="21"/>
          <w:szCs w:val="21"/>
        </w:rPr>
        <w:t xml:space="preserve"> Prank and the sales page still says coming soon.</w:t>
      </w:r>
      <w:r>
        <w:rPr>
          <w:rFonts w:ascii="Tahoma" w:hAnsi="Tahoma" w:cs="Tahoma"/>
          <w:color w:val="111111"/>
          <w:sz w:val="21"/>
          <w:szCs w:val="21"/>
        </w:rPr>
        <w:br/>
        <w:t>But cleverly hidden in plain sight near the last frame of the video is nothing less than an</w:t>
      </w:r>
      <w:r>
        <w:rPr>
          <w:rFonts w:ascii="Tahoma" w:hAnsi="Tahoma" w:cs="Tahoma"/>
          <w:color w:val="111111"/>
          <w:sz w:val="21"/>
          <w:szCs w:val="21"/>
        </w:rPr>
        <w:br/>
        <w:t>X-Wing Starfighter!</w:t>
      </w:r>
      <w:r>
        <w:rPr>
          <w:rFonts w:ascii="Tahoma" w:hAnsi="Tahoma" w:cs="Tahoma"/>
          <w:color w:val="111111"/>
          <w:sz w:val="21"/>
          <w:szCs w:val="21"/>
        </w:rPr>
        <w:br/>
      </w:r>
      <w:r>
        <w:rPr>
          <w:rFonts w:ascii="Tahoma" w:hAnsi="Tahoma" w:cs="Tahoma"/>
          <w:color w:val="111111"/>
          <w:sz w:val="21"/>
          <w:szCs w:val="21"/>
        </w:rPr>
        <w:br/>
      </w:r>
      <w:r>
        <w:rPr>
          <w:rFonts w:ascii="Tahoma" w:hAnsi="Tahoma" w:cs="Tahoma"/>
          <w:noProof/>
          <w:color w:val="0C588C"/>
          <w:sz w:val="21"/>
          <w:szCs w:val="21"/>
          <w:lang w:val="en-AU" w:eastAsia="en-AU"/>
        </w:rPr>
        <mc:AlternateContent>
          <mc:Choice Requires="wps">
            <w:drawing>
              <wp:inline distT="0" distB="0" distL="0" distR="0">
                <wp:extent cx="274320" cy="274320"/>
                <wp:effectExtent l="0" t="0" r="0" b="0"/>
                <wp:docPr id="279" name="Rectangle 279" descr="Click image for larger version. &#10;&#10;Name: PeacekeeperXwing.jpg &#10;Views: 53 &#10;Size: 22.8 KB &#10;ID: 16009">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1625C2" id="Rectangle 279" o:spid="_x0000_s1026" alt="Click image for larger version. &#10;&#10;Name: PeacekeeperXwing.jpg &#10;Views: 53 &#10;Size: 22.8 KB &#10;ID: 16009" href="http://astromech.net/forums/attachment.php?attachmentid=16009&amp;d=1418580693"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" o:button="t" filled="f" stroked="f">
                <v:fill o:detectmouseclick="t"/>
                <o:lock v:ext="edit" aspectratio="t"/>
                <w10:anchorlock/>
              </v:rect>
            </w:pict>
          </mc:Fallback>
        </mc:AlternateContent>
      </w:r>
      <w:r>
        <w:rPr>
          <w:rFonts w:ascii="Tahoma" w:hAnsi="Tahoma" w:cs="Tahoma"/>
          <w:color w:val="111111"/>
          <w:sz w:val="21"/>
          <w:szCs w:val="21"/>
        </w:rPr>
        <w:br/>
      </w:r>
      <w:r>
        <w:rPr>
          <w:rFonts w:ascii="Tahoma" w:hAnsi="Tahoma" w:cs="Tahoma"/>
          <w:color w:val="111111"/>
          <w:sz w:val="21"/>
          <w:szCs w:val="21"/>
        </w:rPr>
        <w:br/>
      </w:r>
      <w:r>
        <w:rPr>
          <w:rFonts w:ascii="Tahoma" w:hAnsi="Tahoma" w:cs="Tahoma"/>
          <w:color w:val="111111"/>
          <w:sz w:val="21"/>
          <w:szCs w:val="21"/>
        </w:rPr>
        <w:br/>
        <w:t>Hmmm...</w:t>
      </w:r>
      <w:proofErr w:type="gramStart"/>
      <w:r>
        <w:rPr>
          <w:rFonts w:ascii="Tahoma" w:hAnsi="Tahoma" w:cs="Tahoma"/>
          <w:color w:val="111111"/>
          <w:sz w:val="21"/>
          <w:szCs w:val="21"/>
        </w:rPr>
        <w:t>an</w:t>
      </w:r>
      <w:proofErr w:type="gramEnd"/>
      <w:r>
        <w:rPr>
          <w:rFonts w:ascii="Tahoma" w:hAnsi="Tahoma" w:cs="Tahoma"/>
          <w:color w:val="111111"/>
          <w:sz w:val="21"/>
          <w:szCs w:val="21"/>
        </w:rPr>
        <w:t xml:space="preserve"> X-Wing and </w:t>
      </w:r>
      <w:proofErr w:type="spellStart"/>
      <w:r>
        <w:rPr>
          <w:rFonts w:ascii="Tahoma" w:hAnsi="Tahoma" w:cs="Tahoma"/>
          <w:color w:val="111111"/>
          <w:sz w:val="21"/>
          <w:szCs w:val="21"/>
        </w:rPr>
        <w:t>and</w:t>
      </w:r>
      <w:proofErr w:type="spellEnd"/>
      <w:r>
        <w:rPr>
          <w:rFonts w:ascii="Tahoma" w:hAnsi="Tahoma" w:cs="Tahoma"/>
          <w:color w:val="111111"/>
          <w:sz w:val="21"/>
          <w:szCs w:val="21"/>
        </w:rPr>
        <w:t xml:space="preserve"> a 3 foot wide spherical robot rolling by it. I'm </w:t>
      </w:r>
      <w:proofErr w:type="spellStart"/>
      <w:r>
        <w:rPr>
          <w:rFonts w:ascii="Tahoma" w:hAnsi="Tahoma" w:cs="Tahoma"/>
          <w:color w:val="111111"/>
          <w:sz w:val="21"/>
          <w:szCs w:val="21"/>
        </w:rPr>
        <w:t>gonna</w:t>
      </w:r>
      <w:proofErr w:type="spellEnd"/>
      <w:r>
        <w:rPr>
          <w:rFonts w:ascii="Tahoma" w:hAnsi="Tahoma" w:cs="Tahoma"/>
          <w:color w:val="111111"/>
          <w:sz w:val="21"/>
          <w:szCs w:val="21"/>
        </w:rPr>
        <w:t xml:space="preserve"> go out on the next logical limb here and say that Go</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built the round droid working model for Episode VII even if some of it is CG (like the stationary head). Either way, Thanks to Go</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Sphero</w:t>
      </w:r>
      <w:r>
        <w:rPr>
          <w:rStyle w:val="apple-converted-space"/>
          <w:rFonts w:ascii="Tahoma" w:hAnsi="Tahoma" w:cs="Tahoma"/>
          <w:color w:val="111111"/>
          <w:sz w:val="21"/>
          <w:szCs w:val="21"/>
        </w:rPr>
        <w:t> </w:t>
      </w:r>
      <w:r>
        <w:rPr>
          <w:rFonts w:ascii="Tahoma" w:hAnsi="Tahoma" w:cs="Tahoma"/>
          <w:color w:val="111111"/>
          <w:sz w:val="21"/>
          <w:szCs w:val="21"/>
        </w:rPr>
        <w:t>for their cool designs and nice prop placement, May the Droids be with you.</w:t>
      </w:r>
      <w:r>
        <w:rPr>
          <w:rFonts w:ascii="Tahoma" w:hAnsi="Tahoma" w:cs="Tahoma"/>
          <w:color w:val="111111"/>
          <w:sz w:val="21"/>
          <w:szCs w:val="21"/>
        </w:rPr>
        <w:br/>
      </w:r>
      <w:r>
        <w:rPr>
          <w:rFonts w:ascii="Tahoma" w:hAnsi="Tahoma" w:cs="Tahoma"/>
          <w:color w:val="111111"/>
          <w:sz w:val="21"/>
          <w:szCs w:val="21"/>
        </w:rPr>
        <w:br/>
        <w:t>Peacekeeper with X-Wing Video circa April, 2013:</w:t>
      </w:r>
      <w:r>
        <w:rPr>
          <w:rFonts w:ascii="Tahoma" w:hAnsi="Tahoma" w:cs="Tahoma"/>
          <w:color w:val="111111"/>
          <w:sz w:val="21"/>
          <w:szCs w:val="21"/>
        </w:rPr>
        <w:br/>
      </w:r>
      <w:r>
        <w:rPr>
          <w:rFonts w:ascii="Tahoma" w:hAnsi="Tahoma" w:cs="Tahoma"/>
          <w:color w:val="111111"/>
          <w:sz w:val="21"/>
          <w:szCs w:val="21"/>
        </w:rPr>
        <w:br/>
      </w:r>
      <w:r>
        <w:rPr>
          <w:rStyle w:val="apple-converted-space"/>
          <w:rFonts w:ascii="Tahoma" w:hAnsi="Tahoma" w:cs="Tahoma"/>
          <w:color w:val="111111"/>
          <w:sz w:val="21"/>
          <w:szCs w:val="21"/>
        </w:rPr>
        <w:t> </w:t>
      </w:r>
      <w:r>
        <w:rPr>
          <w:rFonts w:ascii="Tahoma" w:hAnsi="Tahoma" w:cs="Tahoma"/>
          <w:color w:val="111111"/>
          <w:sz w:val="21"/>
          <w:szCs w:val="21"/>
        </w:rPr>
        <w:br/>
      </w:r>
      <w:r>
        <w:rPr>
          <w:rFonts w:ascii="Tahoma" w:hAnsi="Tahoma" w:cs="Tahoma"/>
          <w:color w:val="111111"/>
          <w:sz w:val="21"/>
          <w:szCs w:val="21"/>
        </w:rPr>
        <w:br/>
      </w:r>
      <w:r>
        <w:rPr>
          <w:rFonts w:ascii="Tahoma" w:hAnsi="Tahoma" w:cs="Tahoma"/>
          <w:color w:val="111111"/>
          <w:sz w:val="21"/>
          <w:szCs w:val="21"/>
        </w:rPr>
        <w:br/>
      </w:r>
      <w:hyperlink r:id="rId232" w:tgtFrame="_blank" w:history="1">
        <w:r>
          <w:rPr>
            <w:rStyle w:val="Hyperlink"/>
            <w:rFonts w:ascii="Tahoma" w:hAnsi="Tahoma" w:cs="Tahoma"/>
            <w:color w:val="0C588C"/>
            <w:sz w:val="21"/>
            <w:szCs w:val="21"/>
          </w:rPr>
          <w:t>http://tatersadventures.blogspot.com...and-shero.html</w:t>
        </w:r>
      </w:hyperlink>
      <w:r>
        <w:rPr>
          <w:rFonts w:ascii="Tahoma" w:hAnsi="Tahoma" w:cs="Tahoma"/>
          <w:color w:val="111111"/>
          <w:sz w:val="21"/>
          <w:szCs w:val="21"/>
        </w:rPr>
        <w:br/>
      </w:r>
      <w:r>
        <w:rPr>
          <w:rFonts w:ascii="Tahoma" w:hAnsi="Tahoma" w:cs="Tahoma"/>
          <w:color w:val="111111"/>
          <w:sz w:val="21"/>
          <w:szCs w:val="21"/>
        </w:rPr>
        <w:br/>
        <w:t>-Travis Tate</w:t>
      </w:r>
      <w:r>
        <w:rPr>
          <w:rFonts w:ascii="Tahoma" w:hAnsi="Tahoma" w:cs="Tahoma"/>
          <w:color w:val="111111"/>
          <w:sz w:val="21"/>
          <w:szCs w:val="21"/>
        </w:rPr>
        <w:br/>
        <w:t>13DEC14</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after="0" w:line="240" w:lineRule="auto"/>
        <w:rPr>
          <w:rFonts w:ascii="Tahoma" w:hAnsi="Tahoma" w:cs="Tahoma"/>
          <w:b/>
          <w:bCs/>
          <w:color w:val="111111"/>
          <w:sz w:val="17"/>
          <w:szCs w:val="17"/>
        </w:rPr>
      </w:pPr>
      <w:hyperlink r:id="rId233"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78" name="Picture 278" descr="Quick reply to this message">
                <a:hlinkClick xmlns:a="http://schemas.openxmlformats.org/drawingml/2006/main" r:id="rId233"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047" descr="Quick reply to this message">
                        <a:hlinkClick r:id="rId233"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34"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77" name="Picture 277" descr="Reply With Quote">
                <a:hlinkClick xmlns:a="http://schemas.openxmlformats.org/drawingml/2006/main" r:id="rId234"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047" descr="Reply With Quote">
                        <a:hlinkClick r:id="rId234"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35"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76" name="Picture 276" descr="Multi-Quote This Message">
                <a:hlinkClick xmlns:a="http://schemas.openxmlformats.org/drawingml/2006/main" r:id="rId234"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047" descr="Multi-Quote This Message">
                        <a:hlinkClick r:id="rId234"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36"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7"/>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12-15-2014, </w:t>
      </w:r>
      <w:r>
        <w:rPr>
          <w:rStyle w:val="time"/>
          <w:rFonts w:ascii="Helvetica" w:hAnsi="Helvetica" w:cs="Helvetica"/>
          <w:color w:val="BDE5FF"/>
          <w:sz w:val="21"/>
          <w:szCs w:val="21"/>
        </w:rPr>
        <w:t>04:05 AM</w:t>
      </w:r>
      <w:bookmarkStart w:id="37" w:name="post270052"/>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"http://astromech.net/forums/showthread.php?20494-The-new-round-astromech-droid-and-sphero-connection&amp;p=270052" \l "post270052"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#2</w:t>
      </w:r>
      <w:r>
        <w:rPr>
          <w:rStyle w:val="nodecontrols"/>
          <w:rFonts w:ascii="Helvetica" w:hAnsi="Helvetica" w:cs="Helvetica"/>
          <w:color w:val="BDE5FF"/>
          <w:sz w:val="21"/>
          <w:szCs w:val="21"/>
        </w:rPr>
        <w:fldChar w:fldCharType="end"/>
      </w:r>
      <w:bookmarkEnd w:id="37"/>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548640" cy="731520"/>
            <wp:effectExtent l="0" t="0" r="3810" b="0"/>
            <wp:docPr id="275" name="Picture 275" descr="edwardo's Avatar">
              <a:hlinkClick xmlns:a="http://schemas.openxmlformats.org/drawingml/2006/main" r:id="rId237" tooltip="&quot;edwardo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edwardo's Avatar">
                      <a:hlinkClick r:id="rId237" tooltip="&quot;edwardo is offline&quot;"/>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48640" cy="731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39" w:tooltip="edwardo is offline" w:history="1">
        <w:proofErr w:type="spellStart"/>
        <w:proofErr w:type="gramStart"/>
        <w:r>
          <w:rPr>
            <w:rStyle w:val="Strong"/>
            <w:rFonts w:ascii="Helvetica" w:hAnsi="Helvetica" w:cs="Helvetica"/>
            <w:color w:val="0C588C"/>
            <w:sz w:val="23"/>
            <w:szCs w:val="23"/>
          </w:rPr>
          <w:t>edwardo</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274" name="Picture 274" descr="edwardo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edwardo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usertitle"/>
          <w:rFonts w:ascii="Helvetica" w:hAnsi="Helvetica" w:cs="Helvetica"/>
          <w:b/>
          <w:bCs/>
          <w:color w:val="111111"/>
          <w:sz w:val="17"/>
          <w:szCs w:val="17"/>
        </w:rPr>
        <w:t>Image Archivist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Jan 2010</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Summerville, South Carolina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9,535</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273" name="Picture 273"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very cool and very curious... makes me wonder if this company had something to do with the</w:t>
      </w:r>
      <w:r>
        <w:rPr>
          <w:rStyle w:val="apple-converted-space"/>
          <w:rFonts w:ascii="Tahoma" w:hAnsi="Tahoma" w:cs="Tahoma"/>
          <w:color w:val="111111"/>
          <w:sz w:val="21"/>
          <w:szCs w:val="21"/>
        </w:rPr>
        <w:t> </w:t>
      </w:r>
      <w:r>
        <w:rPr>
          <w:rStyle w:val="highlight"/>
          <w:rFonts w:ascii="Tahoma" w:hAnsi="Tahoma" w:cs="Tahoma"/>
          <w:color w:val="417394"/>
          <w:sz w:val="21"/>
          <w:szCs w:val="21"/>
          <w:shd w:val="clear" w:color="auto" w:fill="FFEB90"/>
        </w:rPr>
        <w:t>BB-8</w:t>
      </w:r>
      <w:r>
        <w:rPr>
          <w:rStyle w:val="apple-converted-space"/>
          <w:rFonts w:ascii="Tahoma" w:hAnsi="Tahoma" w:cs="Tahoma"/>
          <w:color w:val="111111"/>
          <w:sz w:val="21"/>
          <w:szCs w:val="21"/>
        </w:rPr>
        <w:t> </w:t>
      </w:r>
      <w:r>
        <w:rPr>
          <w:rFonts w:ascii="Tahoma" w:hAnsi="Tahoma" w:cs="Tahoma"/>
          <w:color w:val="111111"/>
          <w:sz w:val="21"/>
          <w:szCs w:val="21"/>
        </w:rPr>
        <w:t>construction... notice the detail on the side is similar to the panels on the side of BB8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b/>
          <w:bCs/>
          <w:color w:val="0000CD"/>
          <w:sz w:val="20"/>
          <w:szCs w:val="20"/>
        </w:rPr>
        <w:t>Official Inductee of the 501st Carolina Garrison "Friend of the Garrison"</w:t>
      </w:r>
      <w:r>
        <w:rPr>
          <w:rFonts w:ascii="Tahoma" w:hAnsi="Tahoma" w:cs="Tahoma"/>
          <w:color w:val="111111"/>
          <w:sz w:val="20"/>
          <w:szCs w:val="20"/>
        </w:rPr>
        <w:br/>
        <w:t>If you are going to build R2 then get to</w:t>
      </w:r>
      <w:r>
        <w:rPr>
          <w:rStyle w:val="apple-converted-space"/>
          <w:rFonts w:ascii="Tahoma" w:hAnsi="Tahoma" w:cs="Tahoma"/>
          <w:color w:val="111111"/>
          <w:sz w:val="20"/>
          <w:szCs w:val="20"/>
        </w:rPr>
        <w:t> </w:t>
      </w:r>
      <w:r>
        <w:rPr>
          <w:rFonts w:ascii="Tahoma" w:hAnsi="Tahoma" w:cs="Tahoma"/>
          <w:i/>
          <w:iCs/>
          <w:color w:val="111111"/>
          <w:sz w:val="20"/>
          <w:szCs w:val="20"/>
        </w:rPr>
        <w:t>KNOW</w:t>
      </w:r>
      <w:r>
        <w:rPr>
          <w:rStyle w:val="apple-converted-space"/>
          <w:rFonts w:ascii="Tahoma" w:hAnsi="Tahoma" w:cs="Tahoma"/>
          <w:color w:val="111111"/>
          <w:sz w:val="20"/>
          <w:szCs w:val="20"/>
        </w:rPr>
        <w:t> </w:t>
      </w:r>
      <w:r>
        <w:rPr>
          <w:rFonts w:ascii="Tahoma" w:hAnsi="Tahoma" w:cs="Tahoma"/>
          <w:color w:val="111111"/>
          <w:sz w:val="20"/>
          <w:szCs w:val="20"/>
        </w:rPr>
        <w:t>R2!</w:t>
      </w:r>
      <w:r>
        <w:rPr>
          <w:rFonts w:ascii="Tahoma" w:hAnsi="Tahoma" w:cs="Tahoma"/>
          <w:color w:val="111111"/>
          <w:sz w:val="20"/>
          <w:szCs w:val="20"/>
        </w:rPr>
        <w:br/>
      </w:r>
      <w:r>
        <w:rPr>
          <w:rFonts w:ascii="Tahoma" w:hAnsi="Tahoma" w:cs="Tahoma"/>
          <w:i/>
          <w:iCs/>
          <w:color w:val="111111"/>
          <w:sz w:val="20"/>
          <w:szCs w:val="20"/>
        </w:rPr>
        <w:t>Use my knowledge, I beg you! Use the Galleries!</w:t>
      </w:r>
      <w:r>
        <w:rPr>
          <w:rFonts w:ascii="Tahoma" w:hAnsi="Tahoma" w:cs="Tahoma"/>
          <w:color w:val="111111"/>
          <w:sz w:val="20"/>
          <w:szCs w:val="20"/>
        </w:rPr>
        <w:br/>
      </w:r>
      <w:hyperlink r:id="rId240" w:tgtFrame="_blank" w:history="1">
        <w:r>
          <w:rPr>
            <w:rStyle w:val="Hyperlink"/>
            <w:rFonts w:ascii="Tahoma" w:hAnsi="Tahoma" w:cs="Tahoma"/>
            <w:b/>
            <w:bCs/>
            <w:color w:val="0C588C"/>
            <w:sz w:val="20"/>
            <w:szCs w:val="20"/>
          </w:rPr>
          <w:t>Main Reference Galleries</w:t>
        </w:r>
        <w:r>
          <w:rPr>
            <w:rStyle w:val="apple-converted-space"/>
            <w:rFonts w:ascii="Tahoma" w:hAnsi="Tahoma" w:cs="Tahoma"/>
            <w:color w:val="0C588C"/>
            <w:sz w:val="20"/>
            <w:szCs w:val="20"/>
          </w:rPr>
          <w:t> </w:t>
        </w:r>
      </w:hyperlink>
      <w:r>
        <w:rPr>
          <w:rFonts w:ascii="Tahoma" w:hAnsi="Tahoma" w:cs="Tahoma"/>
          <w:color w:val="FF0000"/>
          <w:sz w:val="20"/>
          <w:szCs w:val="20"/>
        </w:rPr>
        <w:t>UPDATED January 3, 2016</w:t>
      </w:r>
      <w:r>
        <w:rPr>
          <w:rFonts w:ascii="Tahoma" w:hAnsi="Tahoma" w:cs="Tahoma"/>
          <w:color w:val="111111"/>
          <w:sz w:val="20"/>
          <w:szCs w:val="20"/>
        </w:rPr>
        <w:br/>
      </w:r>
      <w:proofErr w:type="gramStart"/>
      <w:r>
        <w:rPr>
          <w:rFonts w:ascii="Tahoma" w:hAnsi="Tahoma" w:cs="Tahoma"/>
          <w:color w:val="111111"/>
          <w:sz w:val="20"/>
          <w:szCs w:val="20"/>
        </w:rPr>
        <w:t>Also</w:t>
      </w:r>
      <w:proofErr w:type="gramEnd"/>
      <w:r>
        <w:rPr>
          <w:rFonts w:ascii="Tahoma" w:hAnsi="Tahoma" w:cs="Tahoma"/>
          <w:color w:val="111111"/>
          <w:sz w:val="20"/>
          <w:szCs w:val="20"/>
        </w:rPr>
        <w:t xml:space="preserve"> Check out the</w:t>
      </w:r>
      <w:r>
        <w:rPr>
          <w:rStyle w:val="apple-converted-space"/>
          <w:rFonts w:ascii="Tahoma" w:hAnsi="Tahoma" w:cs="Tahoma"/>
          <w:color w:val="111111"/>
          <w:sz w:val="20"/>
          <w:szCs w:val="20"/>
        </w:rPr>
        <w:t> </w:t>
      </w:r>
      <w:hyperlink r:id="rId241" w:tgtFrame="_blank" w:history="1">
        <w:r>
          <w:rPr>
            <w:rStyle w:val="Hyperlink"/>
            <w:rFonts w:ascii="Tahoma" w:hAnsi="Tahoma" w:cs="Tahoma"/>
            <w:color w:val="0C588C"/>
            <w:sz w:val="20"/>
            <w:szCs w:val="20"/>
          </w:rPr>
          <w:t>Original Behind the Scenes collection</w:t>
        </w:r>
      </w:hyperlink>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242"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72" name="Picture 272" descr="Quick reply to this message">
                <a:hlinkClick xmlns:a="http://schemas.openxmlformats.org/drawingml/2006/main" r:id="rId242"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052" descr="Quick reply to this message">
                        <a:hlinkClick r:id="rId242"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43"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71" name="Picture 271" descr="Reply With Quote">
                <a:hlinkClick xmlns:a="http://schemas.openxmlformats.org/drawingml/2006/main" r:id="rId243"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052" descr="Reply With Quote">
                        <a:hlinkClick r:id="rId243"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44"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70" name="Picture 270" descr="Multi-Quote This Message">
                <a:hlinkClick xmlns:a="http://schemas.openxmlformats.org/drawingml/2006/main" r:id="rId243"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052" descr="Multi-Quote This Message">
                        <a:hlinkClick r:id="rId243"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45"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7"/>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12-15-2014, </w:t>
      </w:r>
      <w:r>
        <w:rPr>
          <w:rStyle w:val="time"/>
          <w:rFonts w:ascii="Helvetica" w:hAnsi="Helvetica" w:cs="Helvetica"/>
          <w:color w:val="BDE5FF"/>
          <w:sz w:val="21"/>
          <w:szCs w:val="21"/>
        </w:rPr>
        <w:t>05:03 AM</w:t>
      </w:r>
      <w:bookmarkStart w:id="38" w:name="post270060"/>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"http://astromech.net/forums/showthread.php?20494-The-new-round-astromech-droid-and-sphero-connection&amp;p=270060" \l "post270060"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#3</w:t>
      </w:r>
      <w:r>
        <w:rPr>
          <w:rStyle w:val="nodecontrols"/>
          <w:rFonts w:ascii="Helvetica" w:hAnsi="Helvetica" w:cs="Helvetica"/>
          <w:color w:val="BDE5FF"/>
          <w:sz w:val="21"/>
          <w:szCs w:val="21"/>
        </w:rPr>
        <w:fldChar w:fldCharType="end"/>
      </w:r>
      <w:bookmarkEnd w:id="38"/>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lastRenderedPageBreak/>
        <w:drawing>
          <wp:inline distT="0" distB="0" distL="0" distR="0">
            <wp:extent cx="731520" cy="640080"/>
            <wp:effectExtent l="0" t="0" r="0" b="7620"/>
            <wp:docPr id="269" name="Picture 269" descr="Arnd2D2's Avatar">
              <a:hlinkClick xmlns:a="http://schemas.openxmlformats.org/drawingml/2006/main" r:id="rId246" tooltip="&quot;Arnd2D2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Arnd2D2's Avatar">
                      <a:hlinkClick r:id="rId246" tooltip="&quot;Arnd2D2 is offline&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31520" cy="6400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48" w:tooltip="Arnd2D2 is offline" w:history="1">
        <w:r>
          <w:rPr>
            <w:rStyle w:val="Strong"/>
            <w:rFonts w:ascii="Helvetica" w:hAnsi="Helvetica" w:cs="Helvetica"/>
            <w:color w:val="0C588C"/>
            <w:sz w:val="23"/>
            <w:szCs w:val="23"/>
          </w:rPr>
          <w:t>Arnd2D2</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268" name="Picture 268" descr="Arnd2D2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Arnd2D2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usertitle"/>
          <w:rFonts w:ascii="Helvetica" w:hAnsi="Helvetica" w:cs="Helvetica"/>
          <w:b/>
          <w:bCs/>
          <w:color w:val="111111"/>
          <w:sz w:val="17"/>
          <w:szCs w:val="17"/>
        </w:rPr>
        <w:t>Builders Council</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Jun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Dortmund, Germany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1,510</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267" name="Picture 267"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Well, the hangar is clearly some super-secret air base, most probably Area 51. So this ball-droid and the X-Wing are clearly already part of the U.S. Airforce inventory.</w:t>
      </w:r>
      <w:r>
        <w:rPr>
          <w:rStyle w:val="apple-converted-space"/>
          <w:rFonts w:ascii="Tahoma" w:hAnsi="Tahoma" w:cs="Tahoma"/>
          <w:color w:val="111111"/>
          <w:sz w:val="21"/>
          <w:szCs w:val="21"/>
        </w:rPr>
        <w:t> </w:t>
      </w:r>
      <w:r>
        <w:rPr>
          <w:rFonts w:ascii="Tahoma" w:hAnsi="Tahoma" w:cs="Tahoma"/>
          <w:color w:val="111111"/>
          <w:sz w:val="21"/>
          <w:szCs w:val="21"/>
        </w:rPr>
        <w:br/>
      </w:r>
      <w:r>
        <w:rPr>
          <w:rFonts w:ascii="Tahoma" w:hAnsi="Tahoma" w:cs="Tahoma"/>
          <w:color w:val="111111"/>
          <w:sz w:val="21"/>
          <w:szCs w:val="21"/>
        </w:rPr>
        <w:br/>
        <w:t xml:space="preserve">Or it was some April </w:t>
      </w:r>
      <w:proofErr w:type="spellStart"/>
      <w:r>
        <w:rPr>
          <w:rFonts w:ascii="Tahoma" w:hAnsi="Tahoma" w:cs="Tahoma"/>
          <w:color w:val="111111"/>
          <w:sz w:val="21"/>
          <w:szCs w:val="21"/>
        </w:rPr>
        <w:t>Foll´s</w:t>
      </w:r>
      <w:proofErr w:type="spellEnd"/>
      <w:r>
        <w:rPr>
          <w:rFonts w:ascii="Tahoma" w:hAnsi="Tahoma" w:cs="Tahoma"/>
          <w:color w:val="111111"/>
          <w:sz w:val="21"/>
          <w:szCs w:val="21"/>
        </w:rPr>
        <w:t xml:space="preserve"> day joke, which is highly unlikely.....</w:t>
      </w:r>
      <w:r>
        <w:rPr>
          <w:rStyle w:val="apple-converted-space"/>
          <w:rFonts w:ascii="Tahoma" w:hAnsi="Tahoma" w:cs="Tahoma"/>
          <w:color w:val="111111"/>
          <w:sz w:val="21"/>
          <w:szCs w:val="21"/>
        </w:rPr>
        <w:t> </w:t>
      </w:r>
      <w:r>
        <w:rPr>
          <w:rFonts w:ascii="Tahoma" w:hAnsi="Tahoma" w:cs="Tahoma"/>
          <w:noProof/>
          <w:color w:val="111111"/>
          <w:sz w:val="21"/>
          <w:szCs w:val="21"/>
          <w:lang w:val="en-AU" w:eastAsia="en-AU"/>
        </w:rPr>
        <w:drawing>
          <wp:inline distT="0" distB="0" distL="0" distR="0">
            <wp:extent cx="182880" cy="182880"/>
            <wp:effectExtent l="0" t="0" r="7620" b="7620"/>
            <wp:docPr id="266" name="Picture 266" descr="http://astromech.net/forums/images/smilies/ton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astromech.net/forums/images/smilies/tongue.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color w:val="111111"/>
          <w:sz w:val="20"/>
          <w:szCs w:val="20"/>
        </w:rPr>
        <w:t>Arnd</w:t>
      </w:r>
      <w:r>
        <w:rPr>
          <w:rFonts w:ascii="Tahoma" w:hAnsi="Tahoma" w:cs="Tahoma"/>
          <w:color w:val="111111"/>
          <w:sz w:val="20"/>
          <w:szCs w:val="20"/>
        </w:rPr>
        <w:br/>
      </w:r>
      <w:hyperlink r:id="rId250" w:tgtFrame="_blank" w:history="1">
        <w:r>
          <w:rPr>
            <w:rStyle w:val="Hyperlink"/>
            <w:rFonts w:ascii="Tahoma" w:hAnsi="Tahoma" w:cs="Tahoma"/>
            <w:color w:val="0C588C"/>
            <w:sz w:val="20"/>
            <w:szCs w:val="20"/>
          </w:rPr>
          <w:t>www.r2-d2.de</w:t>
        </w:r>
      </w:hyperlink>
      <w:r>
        <w:rPr>
          <w:rStyle w:val="apple-converted-space"/>
          <w:rFonts w:ascii="Tahoma" w:hAnsi="Tahoma" w:cs="Tahoma"/>
          <w:color w:val="111111"/>
          <w:sz w:val="20"/>
          <w:szCs w:val="20"/>
        </w:rPr>
        <w:t> </w:t>
      </w:r>
      <w:r>
        <w:rPr>
          <w:rFonts w:ascii="Tahoma" w:hAnsi="Tahoma" w:cs="Tahoma"/>
          <w:color w:val="111111"/>
          <w:sz w:val="20"/>
          <w:szCs w:val="20"/>
        </w:rPr>
        <w:t>- online since 1998</w:t>
      </w:r>
      <w:r>
        <w:rPr>
          <w:rFonts w:ascii="Tahoma" w:hAnsi="Tahoma" w:cs="Tahoma"/>
          <w:color w:val="111111"/>
          <w:sz w:val="20"/>
          <w:szCs w:val="20"/>
        </w:rPr>
        <w:br/>
      </w:r>
      <w:r>
        <w:rPr>
          <w:rFonts w:ascii="Tahoma" w:hAnsi="Tahoma" w:cs="Tahoma"/>
          <w:color w:val="111111"/>
          <w:sz w:val="15"/>
          <w:szCs w:val="15"/>
        </w:rPr>
        <w:br/>
      </w:r>
      <w:r>
        <w:rPr>
          <w:rFonts w:ascii="Tahoma" w:hAnsi="Tahoma" w:cs="Tahoma"/>
          <w:b/>
          <w:bCs/>
          <w:color w:val="111111"/>
          <w:sz w:val="15"/>
          <w:szCs w:val="15"/>
        </w:rPr>
        <w:t>Builder Council Rep for</w:t>
      </w:r>
      <w:proofErr w:type="gramStart"/>
      <w:r>
        <w:rPr>
          <w:rFonts w:ascii="Tahoma" w:hAnsi="Tahoma" w:cs="Tahoma"/>
          <w:b/>
          <w:bCs/>
          <w:color w:val="111111"/>
          <w:sz w:val="15"/>
          <w:szCs w:val="15"/>
        </w:rPr>
        <w:t>:</w:t>
      </w:r>
      <w:proofErr w:type="gramEnd"/>
      <w:r>
        <w:rPr>
          <w:rFonts w:ascii="Tahoma" w:hAnsi="Tahoma" w:cs="Tahoma"/>
          <w:color w:val="111111"/>
          <w:sz w:val="15"/>
          <w:szCs w:val="15"/>
        </w:rPr>
        <w:br/>
        <w:t>- Universal Hinges by Member 469118 / Continuous</w:t>
      </w:r>
      <w:r>
        <w:rPr>
          <w:rFonts w:ascii="Tahoma" w:hAnsi="Tahoma" w:cs="Tahoma"/>
          <w:color w:val="111111"/>
          <w:sz w:val="15"/>
          <w:szCs w:val="15"/>
        </w:rPr>
        <w:br/>
        <w:t>- R2-D2 Club Spec Skins by Member Mind2Reality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251"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65" name="Picture 265" descr="Quick reply to this message">
                <a:hlinkClick xmlns:a="http://schemas.openxmlformats.org/drawingml/2006/main" r:id="rId251"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060" descr="Quick reply to this message">
                        <a:hlinkClick r:id="rId251"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52"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64" name="Picture 264" descr="Reply With Quote">
                <a:hlinkClick xmlns:a="http://schemas.openxmlformats.org/drawingml/2006/main" r:id="rId252"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060" descr="Reply With Quote">
                        <a:hlinkClick r:id="rId252"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53"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63" name="Picture 263" descr="Multi-Quote This Message">
                <a:hlinkClick xmlns:a="http://schemas.openxmlformats.org/drawingml/2006/main" r:id="rId252"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060" descr="Multi-Quote This Message">
                        <a:hlinkClick r:id="rId252"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54"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7"/>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12-15-2014, </w:t>
      </w:r>
      <w:r>
        <w:rPr>
          <w:rStyle w:val="time"/>
          <w:rFonts w:ascii="Helvetica" w:hAnsi="Helvetica" w:cs="Helvetica"/>
          <w:color w:val="BDE5FF"/>
          <w:sz w:val="21"/>
          <w:szCs w:val="21"/>
        </w:rPr>
        <w:t>05:15 AM</w:t>
      </w:r>
      <w:bookmarkStart w:id="39" w:name="post270062"/>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"http://astromech.net/forums/showthread.php?20494-The-new-round-astromech-droid-and-sphero-connection&amp;p=270062" \l "post270062"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#4</w:t>
      </w:r>
      <w:r>
        <w:rPr>
          <w:rStyle w:val="nodecontrols"/>
          <w:rFonts w:ascii="Helvetica" w:hAnsi="Helvetica" w:cs="Helvetica"/>
          <w:color w:val="BDE5FF"/>
          <w:sz w:val="21"/>
          <w:szCs w:val="21"/>
        </w:rPr>
        <w:fldChar w:fldCharType="end"/>
      </w:r>
      <w:bookmarkEnd w:id="39"/>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31520" cy="640080"/>
            <wp:effectExtent l="0" t="0" r="0" b="7620"/>
            <wp:docPr id="262" name="Picture 262" descr="lynellephi's Avatar">
              <a:hlinkClick xmlns:a="http://schemas.openxmlformats.org/drawingml/2006/main" r:id="rId255" tooltip="&quot;lynellephi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lynellephi's Avatar">
                      <a:hlinkClick r:id="rId255" tooltip="&quot;lynellephi is offline&quot;"/>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731520" cy="6400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57" w:tooltip="lynellephi is offline" w:history="1">
        <w:proofErr w:type="spellStart"/>
        <w:proofErr w:type="gramStart"/>
        <w:r>
          <w:rPr>
            <w:rStyle w:val="Strong"/>
            <w:rFonts w:ascii="Helvetica" w:hAnsi="Helvetica" w:cs="Helvetica"/>
            <w:color w:val="0C588C"/>
            <w:sz w:val="23"/>
            <w:szCs w:val="23"/>
          </w:rPr>
          <w:t>lynellephi</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261" name="Picture 261" descr="lynellephi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lynellephi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lastRenderedPageBreak/>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Apr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Aurora, CO</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1,112</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260" name="Picture 260"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 xml:space="preserve">Sorry to say, the hangar is not so </w:t>
      </w:r>
      <w:proofErr w:type="spellStart"/>
      <w:r>
        <w:rPr>
          <w:rFonts w:ascii="Tahoma" w:hAnsi="Tahoma" w:cs="Tahoma"/>
          <w:color w:val="111111"/>
          <w:sz w:val="21"/>
          <w:szCs w:val="21"/>
        </w:rPr>
        <w:t>super secret</w:t>
      </w:r>
      <w:proofErr w:type="spellEnd"/>
      <w:r>
        <w:rPr>
          <w:rFonts w:ascii="Tahoma" w:hAnsi="Tahoma" w:cs="Tahoma"/>
          <w:color w:val="111111"/>
          <w:sz w:val="21"/>
          <w:szCs w:val="21"/>
        </w:rPr>
        <w:t xml:space="preserve">. It's the Wings Over the Rockies Air Museum in Denver where the 3/4 scale X-wing is permanently housed. I'm on the X-wing crew. This ball is definitely a prank since big cats are rolling with it, and there is a seam on it. It's one of those </w:t>
      </w:r>
      <w:proofErr w:type="spellStart"/>
      <w:r>
        <w:rPr>
          <w:rFonts w:ascii="Tahoma" w:hAnsi="Tahoma" w:cs="Tahoma"/>
          <w:color w:val="111111"/>
          <w:sz w:val="21"/>
          <w:szCs w:val="21"/>
        </w:rPr>
        <w:t>excercise</w:t>
      </w:r>
      <w:proofErr w:type="spellEnd"/>
      <w:r>
        <w:rPr>
          <w:rFonts w:ascii="Tahoma" w:hAnsi="Tahoma" w:cs="Tahoma"/>
          <w:color w:val="111111"/>
          <w:sz w:val="21"/>
          <w:szCs w:val="21"/>
        </w:rPr>
        <w:t xml:space="preserve"> balls. I'm going to have to say it's an April </w:t>
      </w:r>
      <w:proofErr w:type="gramStart"/>
      <w:r>
        <w:rPr>
          <w:rFonts w:ascii="Tahoma" w:hAnsi="Tahoma" w:cs="Tahoma"/>
          <w:color w:val="111111"/>
          <w:sz w:val="21"/>
          <w:szCs w:val="21"/>
        </w:rPr>
        <w:t>Fool's</w:t>
      </w:r>
      <w:proofErr w:type="gramEnd"/>
      <w:r>
        <w:rPr>
          <w:rFonts w:ascii="Tahoma" w:hAnsi="Tahoma" w:cs="Tahoma"/>
          <w:color w:val="111111"/>
          <w:sz w:val="21"/>
          <w:szCs w:val="21"/>
        </w:rPr>
        <w:t xml:space="preserve"> joke (published on </w:t>
      </w:r>
      <w:proofErr w:type="spellStart"/>
      <w:r>
        <w:rPr>
          <w:rFonts w:ascii="Tahoma" w:hAnsi="Tahoma" w:cs="Tahoma"/>
          <w:color w:val="111111"/>
          <w:sz w:val="21"/>
          <w:szCs w:val="21"/>
        </w:rPr>
        <w:t>youtube</w:t>
      </w:r>
      <w:proofErr w:type="spellEnd"/>
      <w:r>
        <w:rPr>
          <w:rFonts w:ascii="Tahoma" w:hAnsi="Tahoma" w:cs="Tahoma"/>
          <w:color w:val="111111"/>
          <w:sz w:val="21"/>
          <w:szCs w:val="21"/>
        </w:rPr>
        <w:t xml:space="preserve"> on April 1, 2013). And someone I know had what may (or may not be) an insider tip on the ball droid (I can never call it a BB8, that sounds like a gun. BB gun?). I'm trying to verify the info but at this time unable to. Bally (as I'm calling it) might have two half spheres rotating at high speeds with a rod down the middle for the dome. But I'll need more proof of that (but I might go with that theory to make one anyway).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i/>
          <w:iCs/>
          <w:color w:val="111111"/>
          <w:sz w:val="17"/>
          <w:szCs w:val="17"/>
        </w:rPr>
      </w:pPr>
      <w:r>
        <w:rPr>
          <w:rFonts w:ascii="Tahoma" w:hAnsi="Tahoma" w:cs="Tahoma"/>
          <w:i/>
          <w:iCs/>
          <w:color w:val="111111"/>
          <w:sz w:val="17"/>
          <w:szCs w:val="17"/>
        </w:rPr>
        <w:t xml:space="preserve">Last edited by </w:t>
      </w:r>
      <w:proofErr w:type="spellStart"/>
      <w:r>
        <w:rPr>
          <w:rFonts w:ascii="Tahoma" w:hAnsi="Tahoma" w:cs="Tahoma"/>
          <w:i/>
          <w:iCs/>
          <w:color w:val="111111"/>
          <w:sz w:val="17"/>
          <w:szCs w:val="17"/>
        </w:rPr>
        <w:t>lynellephi</w:t>
      </w:r>
      <w:proofErr w:type="spellEnd"/>
      <w:r>
        <w:rPr>
          <w:rFonts w:ascii="Tahoma" w:hAnsi="Tahoma" w:cs="Tahoma"/>
          <w:i/>
          <w:iCs/>
          <w:color w:val="111111"/>
          <w:sz w:val="17"/>
          <w:szCs w:val="17"/>
        </w:rPr>
        <w:t>; 12-15-2014 at</w:t>
      </w:r>
      <w:r>
        <w:rPr>
          <w:rStyle w:val="apple-converted-space"/>
          <w:rFonts w:ascii="Tahoma" w:hAnsi="Tahoma" w:cs="Tahoma"/>
          <w:i/>
          <w:iCs/>
          <w:color w:val="111111"/>
          <w:sz w:val="17"/>
          <w:szCs w:val="17"/>
        </w:rPr>
        <w:t> </w:t>
      </w:r>
      <w:r>
        <w:rPr>
          <w:rStyle w:val="time"/>
          <w:rFonts w:ascii="Tahoma" w:hAnsi="Tahoma" w:cs="Tahoma"/>
          <w:i/>
          <w:iCs/>
          <w:color w:val="000000"/>
          <w:sz w:val="17"/>
          <w:szCs w:val="17"/>
        </w:rPr>
        <w:t>05:20 AM</w:t>
      </w:r>
      <w:r>
        <w:rPr>
          <w:rFonts w:ascii="Tahoma" w:hAnsi="Tahoma" w:cs="Tahoma"/>
          <w:i/>
          <w:iCs/>
          <w:color w:val="111111"/>
          <w:sz w:val="17"/>
          <w:szCs w:val="17"/>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rPr>
          <w:rFonts w:ascii="Tahoma" w:hAnsi="Tahoma" w:cs="Tahoma"/>
          <w:color w:val="111111"/>
          <w:sz w:val="20"/>
          <w:szCs w:val="20"/>
        </w:rPr>
      </w:pPr>
      <w:proofErr w:type="spellStart"/>
      <w:proofErr w:type="gramStart"/>
      <w:r>
        <w:rPr>
          <w:rFonts w:ascii="Georgia" w:hAnsi="Georgia" w:cs="Tahoma"/>
          <w:color w:val="8B0000"/>
          <w:sz w:val="20"/>
          <w:szCs w:val="20"/>
        </w:rPr>
        <w:t>lynelle</w:t>
      </w:r>
      <w:proofErr w:type="spellEnd"/>
      <w:proofErr w:type="gramEnd"/>
      <w:r>
        <w:rPr>
          <w:rFonts w:ascii="Tahoma" w:hAnsi="Tahoma" w:cs="Tahoma"/>
          <w:color w:val="111111"/>
          <w:sz w:val="20"/>
          <w:szCs w:val="20"/>
        </w:rPr>
        <w:br/>
      </w:r>
      <w:r>
        <w:rPr>
          <w:rFonts w:ascii="Georgia" w:hAnsi="Georgia" w:cs="Tahoma"/>
          <w:color w:val="8B0000"/>
          <w:sz w:val="20"/>
          <w:szCs w:val="20"/>
        </w:rPr>
        <w:t xml:space="preserve">aka </w:t>
      </w:r>
      <w:proofErr w:type="spellStart"/>
      <w:r>
        <w:rPr>
          <w:rFonts w:ascii="Georgia" w:hAnsi="Georgia" w:cs="Tahoma"/>
          <w:color w:val="8B0000"/>
          <w:sz w:val="20"/>
          <w:szCs w:val="20"/>
        </w:rPr>
        <w:t>Jawa</w:t>
      </w:r>
      <w:proofErr w:type="spellEnd"/>
      <w:r>
        <w:rPr>
          <w:rFonts w:ascii="Georgia" w:hAnsi="Georgia" w:cs="Tahoma"/>
          <w:color w:val="8B0000"/>
          <w:sz w:val="20"/>
          <w:szCs w:val="20"/>
        </w:rPr>
        <w:t xml:space="preserve"> </w:t>
      </w:r>
      <w:proofErr w:type="spellStart"/>
      <w:r>
        <w:rPr>
          <w:rFonts w:ascii="Georgia" w:hAnsi="Georgia" w:cs="Tahoma"/>
          <w:color w:val="8B0000"/>
          <w:sz w:val="20"/>
          <w:szCs w:val="20"/>
        </w:rPr>
        <w:t>Jaka</w:t>
      </w:r>
      <w:proofErr w:type="spellEnd"/>
      <w:r>
        <w:rPr>
          <w:rFonts w:ascii="Tahoma" w:hAnsi="Tahoma" w:cs="Tahoma"/>
          <w:color w:val="111111"/>
          <w:sz w:val="20"/>
          <w:szCs w:val="20"/>
        </w:rPr>
        <w:br/>
      </w:r>
      <w:hyperlink r:id="rId258" w:tgtFrame="_blank" w:history="1">
        <w:r>
          <w:rPr>
            <w:rStyle w:val="Hyperlink"/>
            <w:rFonts w:ascii="Tahoma" w:hAnsi="Tahoma" w:cs="Tahoma"/>
            <w:color w:val="8B0000"/>
            <w:sz w:val="20"/>
            <w:szCs w:val="20"/>
          </w:rPr>
          <w:t>http://r2-al.blogspot.com/</w:t>
        </w:r>
      </w:hyperlink>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259"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59" name="Picture 259" descr="Quick reply to this message">
                <a:hlinkClick xmlns:a="http://schemas.openxmlformats.org/drawingml/2006/main" r:id="rId259"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062" descr="Quick reply to this message">
                        <a:hlinkClick r:id="rId259"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60"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58" name="Picture 258" descr="Reply With Quote">
                <a:hlinkClick xmlns:a="http://schemas.openxmlformats.org/drawingml/2006/main" r:id="rId260"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062" descr="Reply With Quote">
                        <a:hlinkClick r:id="rId260"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61"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57" name="Picture 257" descr="Multi-Quote This Message">
                <a:hlinkClick xmlns:a="http://schemas.openxmlformats.org/drawingml/2006/main" r:id="rId260"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062" descr="Multi-Quote This Message">
                        <a:hlinkClick r:id="rId260"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62"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7"/>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12-15-2014, </w:t>
      </w:r>
      <w:r>
        <w:rPr>
          <w:rStyle w:val="time"/>
          <w:rFonts w:ascii="Helvetica" w:hAnsi="Helvetica" w:cs="Helvetica"/>
          <w:color w:val="BDE5FF"/>
          <w:sz w:val="21"/>
          <w:szCs w:val="21"/>
        </w:rPr>
        <w:t>12:15 PM</w:t>
      </w:r>
      <w:bookmarkStart w:id="40" w:name="post270107"/>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"http://astromech.net/forums/showthread.php?20494-The-new-round-astromech-droid-and-sphero-connection&amp;p=270107" \l "post270107"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#5</w:t>
      </w:r>
      <w:r>
        <w:rPr>
          <w:rStyle w:val="nodecontrols"/>
          <w:rFonts w:ascii="Helvetica" w:hAnsi="Helvetica" w:cs="Helvetica"/>
          <w:color w:val="BDE5FF"/>
          <w:sz w:val="21"/>
          <w:szCs w:val="21"/>
        </w:rPr>
        <w:fldChar w:fldCharType="end"/>
      </w:r>
      <w:bookmarkEnd w:id="40"/>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640080" cy="731520"/>
            <wp:effectExtent l="0" t="0" r="7620" b="0"/>
            <wp:docPr id="256" name="Picture 256" descr="Trate's Avatar">
              <a:hlinkClick xmlns:a="http://schemas.openxmlformats.org/drawingml/2006/main" r:id="rId263" tooltip="&quot;Trate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Trate's Avatar">
                      <a:hlinkClick r:id="rId263" tooltip="&quot;Trate is offline&quot;"/>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40080" cy="731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65" w:tooltip="Trate is offline" w:history="1">
        <w:proofErr w:type="spellStart"/>
        <w:r>
          <w:rPr>
            <w:rStyle w:val="Strong"/>
            <w:rFonts w:ascii="Helvetica" w:hAnsi="Helvetica" w:cs="Helvetica"/>
            <w:color w:val="0C588C"/>
            <w:sz w:val="23"/>
            <w:szCs w:val="23"/>
          </w:rPr>
          <w:t>Trate</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255" name="Picture 255" descr="Trate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Trate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Dec 2014</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lastRenderedPageBreak/>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Huntsville, AL</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2</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254" name="Picture 254"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I guess it may all be some sort of Colorado based Coincidence.</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line="240" w:lineRule="auto"/>
        <w:rPr>
          <w:rFonts w:ascii="Tahoma" w:hAnsi="Tahoma" w:cs="Tahoma"/>
          <w:b/>
          <w:bCs/>
          <w:color w:val="111111"/>
          <w:sz w:val="17"/>
          <w:szCs w:val="17"/>
        </w:rPr>
      </w:pPr>
      <w:hyperlink r:id="rId266"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53" name="Picture 253" descr="Quick reply to this message">
                <a:hlinkClick xmlns:a="http://schemas.openxmlformats.org/drawingml/2006/main" r:id="rId266"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107" descr="Quick reply to this message">
                        <a:hlinkClick r:id="rId266"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67"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52" name="Picture 252" descr="Reply With Quote">
                <a:hlinkClick xmlns:a="http://schemas.openxmlformats.org/drawingml/2006/main" r:id="rId267"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107" descr="Reply With Quote">
                        <a:hlinkClick r:id="rId267"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68"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51" name="Picture 251" descr="Multi-Quote This Message">
                <a:hlinkClick xmlns:a="http://schemas.openxmlformats.org/drawingml/2006/main" r:id="rId268"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107" descr="Multi-Quote This Message">
                        <a:hlinkClick r:id="rId268"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69"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7"/>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12-15-2014, </w:t>
      </w:r>
      <w:r>
        <w:rPr>
          <w:rStyle w:val="time"/>
          <w:rFonts w:ascii="Helvetica" w:hAnsi="Helvetica" w:cs="Helvetica"/>
          <w:color w:val="BDE5FF"/>
          <w:sz w:val="21"/>
          <w:szCs w:val="21"/>
        </w:rPr>
        <w:t>06:37 PM</w:t>
      </w:r>
      <w:bookmarkStart w:id="41" w:name="post270141"/>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"http://astromech.net/forums/showthread.php?20494-The-new-round-astromech-droid-and-sphero-connection&amp;p=270141" \l "post270141"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#6</w:t>
      </w:r>
      <w:r>
        <w:rPr>
          <w:rStyle w:val="nodecontrols"/>
          <w:rFonts w:ascii="Helvetica" w:hAnsi="Helvetica" w:cs="Helvetica"/>
          <w:color w:val="BDE5FF"/>
          <w:sz w:val="21"/>
          <w:szCs w:val="21"/>
        </w:rPr>
        <w:fldChar w:fldCharType="end"/>
      </w:r>
      <w:bookmarkEnd w:id="41"/>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31520" cy="640080"/>
            <wp:effectExtent l="0" t="0" r="0" b="7620"/>
            <wp:docPr id="250" name="Picture 250" descr="Arnd2D2's Avatar">
              <a:hlinkClick xmlns:a="http://schemas.openxmlformats.org/drawingml/2006/main" r:id="rId248" tooltip="&quot;Arnd2D2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Arnd2D2's Avatar">
                      <a:hlinkClick r:id="rId248" tooltip="&quot;Arnd2D2 is offline&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31520" cy="6400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70" w:tooltip="Arnd2D2 is offline" w:history="1">
        <w:r>
          <w:rPr>
            <w:rStyle w:val="Strong"/>
            <w:rFonts w:ascii="Helvetica" w:hAnsi="Helvetica" w:cs="Helvetica"/>
            <w:color w:val="0C588C"/>
            <w:sz w:val="23"/>
            <w:szCs w:val="23"/>
          </w:rPr>
          <w:t>Arnd2D2</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249" name="Picture 249" descr="Arnd2D2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Arnd2D2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usertitle"/>
          <w:rFonts w:ascii="Helvetica" w:hAnsi="Helvetica" w:cs="Helvetica"/>
          <w:b/>
          <w:bCs/>
          <w:color w:val="111111"/>
          <w:sz w:val="17"/>
          <w:szCs w:val="17"/>
        </w:rPr>
        <w:t>Builders Council</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Jun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Dortmund, Germany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1,510</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248" name="Picture 248"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 xml:space="preserve">I´m sorry that my English is not yet good enough so people understand irony in my </w:t>
      </w:r>
      <w:proofErr w:type="gramStart"/>
      <w:r>
        <w:rPr>
          <w:rFonts w:ascii="Tahoma" w:hAnsi="Tahoma" w:cs="Tahoma"/>
          <w:color w:val="111111"/>
          <w:sz w:val="21"/>
          <w:szCs w:val="21"/>
        </w:rPr>
        <w:t>posts ......</w:t>
      </w:r>
      <w:proofErr w:type="gramEnd"/>
      <w:r>
        <w:rPr>
          <w:rStyle w:val="apple-converted-space"/>
          <w:rFonts w:ascii="Tahoma" w:hAnsi="Tahoma" w:cs="Tahoma"/>
          <w:color w:val="111111"/>
          <w:sz w:val="21"/>
          <w:szCs w:val="21"/>
        </w:rPr>
        <w:t> </w:t>
      </w:r>
      <w:r>
        <w:rPr>
          <w:rFonts w:ascii="Tahoma" w:hAnsi="Tahoma" w:cs="Tahoma"/>
          <w:noProof/>
          <w:color w:val="111111"/>
          <w:sz w:val="21"/>
          <w:szCs w:val="21"/>
          <w:lang w:val="en-AU" w:eastAsia="en-AU"/>
        </w:rPr>
        <w:drawing>
          <wp:inline distT="0" distB="0" distL="0" distR="0">
            <wp:extent cx="182880" cy="182880"/>
            <wp:effectExtent l="0" t="0" r="7620" b="7620"/>
            <wp:docPr id="247" name="Picture 247" descr="http://astromech.net/forums/images/smilies/w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astromech.net/forums/images/smilies/wink.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color w:val="111111"/>
          <w:sz w:val="20"/>
          <w:szCs w:val="20"/>
        </w:rPr>
        <w:t>Arnd</w:t>
      </w:r>
      <w:r>
        <w:rPr>
          <w:rFonts w:ascii="Tahoma" w:hAnsi="Tahoma" w:cs="Tahoma"/>
          <w:color w:val="111111"/>
          <w:sz w:val="20"/>
          <w:szCs w:val="20"/>
        </w:rPr>
        <w:br/>
      </w:r>
      <w:hyperlink r:id="rId272" w:tgtFrame="_blank" w:history="1">
        <w:r>
          <w:rPr>
            <w:rStyle w:val="Hyperlink"/>
            <w:rFonts w:ascii="Tahoma" w:hAnsi="Tahoma" w:cs="Tahoma"/>
            <w:color w:val="0C588C"/>
            <w:sz w:val="20"/>
            <w:szCs w:val="20"/>
          </w:rPr>
          <w:t>www.r2-d2.de</w:t>
        </w:r>
      </w:hyperlink>
      <w:r>
        <w:rPr>
          <w:rStyle w:val="apple-converted-space"/>
          <w:rFonts w:ascii="Tahoma" w:hAnsi="Tahoma" w:cs="Tahoma"/>
          <w:color w:val="111111"/>
          <w:sz w:val="20"/>
          <w:szCs w:val="20"/>
        </w:rPr>
        <w:t> </w:t>
      </w:r>
      <w:r>
        <w:rPr>
          <w:rFonts w:ascii="Tahoma" w:hAnsi="Tahoma" w:cs="Tahoma"/>
          <w:color w:val="111111"/>
          <w:sz w:val="20"/>
          <w:szCs w:val="20"/>
        </w:rPr>
        <w:t>- online since 1998</w:t>
      </w:r>
      <w:r>
        <w:rPr>
          <w:rFonts w:ascii="Tahoma" w:hAnsi="Tahoma" w:cs="Tahoma"/>
          <w:color w:val="111111"/>
          <w:sz w:val="20"/>
          <w:szCs w:val="20"/>
        </w:rPr>
        <w:br/>
      </w:r>
      <w:r>
        <w:rPr>
          <w:rFonts w:ascii="Tahoma" w:hAnsi="Tahoma" w:cs="Tahoma"/>
          <w:color w:val="111111"/>
          <w:sz w:val="15"/>
          <w:szCs w:val="15"/>
        </w:rPr>
        <w:br/>
      </w:r>
      <w:r>
        <w:rPr>
          <w:rFonts w:ascii="Tahoma" w:hAnsi="Tahoma" w:cs="Tahoma"/>
          <w:b/>
          <w:bCs/>
          <w:color w:val="111111"/>
          <w:sz w:val="15"/>
          <w:szCs w:val="15"/>
        </w:rPr>
        <w:t>Builder Council Rep for</w:t>
      </w:r>
      <w:proofErr w:type="gramStart"/>
      <w:r>
        <w:rPr>
          <w:rFonts w:ascii="Tahoma" w:hAnsi="Tahoma" w:cs="Tahoma"/>
          <w:b/>
          <w:bCs/>
          <w:color w:val="111111"/>
          <w:sz w:val="15"/>
          <w:szCs w:val="15"/>
        </w:rPr>
        <w:t>:</w:t>
      </w:r>
      <w:proofErr w:type="gramEnd"/>
      <w:r>
        <w:rPr>
          <w:rFonts w:ascii="Tahoma" w:hAnsi="Tahoma" w:cs="Tahoma"/>
          <w:color w:val="111111"/>
          <w:sz w:val="15"/>
          <w:szCs w:val="15"/>
        </w:rPr>
        <w:br/>
        <w:t>- Universal Hinges by Member 469118 / Continuous</w:t>
      </w:r>
      <w:r>
        <w:rPr>
          <w:rFonts w:ascii="Tahoma" w:hAnsi="Tahoma" w:cs="Tahoma"/>
          <w:color w:val="111111"/>
          <w:sz w:val="15"/>
          <w:szCs w:val="15"/>
        </w:rPr>
        <w:br/>
        <w:t>- R2-D2 Club Spec Skins by Member Mind2Reality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273"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46" name="Picture 246" descr="Quick reply to this message">
                <a:hlinkClick xmlns:a="http://schemas.openxmlformats.org/drawingml/2006/main" r:id="rId273"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141" descr="Quick reply to this message">
                        <a:hlinkClick r:id="rId273"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74"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45" name="Picture 245" descr="Reply With Quote">
                <a:hlinkClick xmlns:a="http://schemas.openxmlformats.org/drawingml/2006/main" r:id="rId274"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141" descr="Reply With Quote">
                        <a:hlinkClick r:id="rId274"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75"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44" name="Picture 244" descr="Multi-Quote This Message">
                <a:hlinkClick xmlns:a="http://schemas.openxmlformats.org/drawingml/2006/main" r:id="rId274"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141" descr="Multi-Quote This Message">
                        <a:hlinkClick r:id="rId274"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76"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7"/>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12-15-2014, </w:t>
      </w:r>
      <w:r>
        <w:rPr>
          <w:rStyle w:val="time"/>
          <w:rFonts w:ascii="Helvetica" w:hAnsi="Helvetica" w:cs="Helvetica"/>
          <w:color w:val="BDE5FF"/>
          <w:sz w:val="21"/>
          <w:szCs w:val="21"/>
        </w:rPr>
        <w:t>07:19 PM</w:t>
      </w:r>
      <w:bookmarkStart w:id="42" w:name="post270148"/>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"http://astromech.net/forums/showthread.php?20494-The-new-round-astromech-droid-and-sphero-connection&amp;p=270148" \l "post270148"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#7</w:t>
      </w:r>
      <w:r>
        <w:rPr>
          <w:rStyle w:val="nodecontrols"/>
          <w:rFonts w:ascii="Helvetica" w:hAnsi="Helvetica" w:cs="Helvetica"/>
          <w:color w:val="BDE5FF"/>
          <w:sz w:val="21"/>
          <w:szCs w:val="21"/>
        </w:rPr>
        <w:fldChar w:fldCharType="end"/>
      </w:r>
      <w:bookmarkEnd w:id="42"/>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31520" cy="640080"/>
            <wp:effectExtent l="0" t="0" r="0" b="7620"/>
            <wp:docPr id="243" name="Picture 243" descr="Flixen's Avatar">
              <a:hlinkClick xmlns:a="http://schemas.openxmlformats.org/drawingml/2006/main" r:id="rId277" tooltip="&quot;Flixen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Flixen's Avatar">
                      <a:hlinkClick r:id="rId277" tooltip="&quot;Flixen is offline&quot;"/>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731520" cy="6400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79" w:tooltip="Flixen is offline" w:history="1">
        <w:proofErr w:type="spellStart"/>
        <w:r>
          <w:rPr>
            <w:rStyle w:val="Strong"/>
            <w:rFonts w:ascii="Helvetica" w:hAnsi="Helvetica" w:cs="Helvetica"/>
            <w:color w:val="0C588C"/>
            <w:sz w:val="23"/>
            <w:szCs w:val="23"/>
          </w:rPr>
          <w:t>Flixen</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242" name="Picture 242" descr="Flixen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Flixen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Sep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Munich Bavaria (Germany)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687</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241" name="Picture 241"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82880" cy="91440"/>
            <wp:effectExtent l="0" t="0" r="7620" b="3810"/>
            <wp:docPr id="240" name="Picture 240"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r>
        <w:rPr>
          <w:rStyle w:val="Strong"/>
          <w:rFonts w:ascii="Tahoma" w:hAnsi="Tahoma" w:cs="Tahoma"/>
          <w:color w:val="111111"/>
          <w:sz w:val="18"/>
          <w:szCs w:val="18"/>
        </w:rPr>
        <w:t>Arnd2D2</w:t>
      </w:r>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91440" cy="91440"/>
            <wp:effectExtent l="0" t="0" r="3810" b="3810"/>
            <wp:docPr id="239" name="Picture 239" descr="View Post">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View Post">
                      <a:hlinkClick r:id="rId280"/>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Fonts w:ascii="Tahoma" w:hAnsi="Tahoma" w:cs="Tahoma"/>
          <w:color w:val="111111"/>
          <w:sz w:val="20"/>
          <w:szCs w:val="20"/>
        </w:rPr>
        <w:t xml:space="preserve">I´m sorry that my English is not yet good enough so people understand irony in my </w:t>
      </w:r>
      <w:proofErr w:type="gramStart"/>
      <w:r>
        <w:rPr>
          <w:rFonts w:ascii="Tahoma" w:hAnsi="Tahoma" w:cs="Tahoma"/>
          <w:color w:val="111111"/>
          <w:sz w:val="20"/>
          <w:szCs w:val="20"/>
        </w:rPr>
        <w:t>posts ......</w:t>
      </w:r>
      <w:proofErr w:type="gramEnd"/>
      <w:r>
        <w:rPr>
          <w:rStyle w:val="apple-converted-space"/>
          <w:rFonts w:ascii="Tahoma" w:hAnsi="Tahoma" w:cs="Tahoma"/>
          <w:color w:val="111111"/>
          <w:sz w:val="20"/>
          <w:szCs w:val="20"/>
        </w:rPr>
        <w:t> </w:t>
      </w:r>
      <w:r>
        <w:rPr>
          <w:rFonts w:ascii="Tahoma" w:hAnsi="Tahoma" w:cs="Tahoma"/>
          <w:noProof/>
          <w:color w:val="111111"/>
          <w:sz w:val="20"/>
          <w:szCs w:val="20"/>
          <w:lang w:val="en-AU" w:eastAsia="en-AU"/>
        </w:rPr>
        <w:drawing>
          <wp:inline distT="0" distB="0" distL="0" distR="0">
            <wp:extent cx="182880" cy="182880"/>
            <wp:effectExtent l="0" t="0" r="7620" b="7620"/>
            <wp:docPr id="238" name="Picture 238" descr="http://astromech.net/forums/images/smilies/w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astromech.net/forums/images/smilies/wink.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I got it!</w:t>
      </w:r>
      <w:r>
        <w:rPr>
          <w:rFonts w:ascii="Tahoma" w:hAnsi="Tahoma" w:cs="Tahoma"/>
          <w:color w:val="111111"/>
          <w:sz w:val="21"/>
          <w:szCs w:val="21"/>
        </w:rPr>
        <w:br/>
        <w:t>So maybe it the type of (German) humor/irony that's "hard" to get.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noProof/>
          <w:color w:val="0C588C"/>
          <w:sz w:val="20"/>
          <w:szCs w:val="20"/>
          <w:lang w:val="en-AU" w:eastAsia="en-AU"/>
        </w:rPr>
        <w:drawing>
          <wp:inline distT="0" distB="0" distL="0" distR="0">
            <wp:extent cx="1188720" cy="914400"/>
            <wp:effectExtent l="0" t="0" r="0" b="0"/>
            <wp:docPr id="237" name="Picture 237" descr="http://astromech.net/forums/image.php?u=1350&amp;type=sigpic&amp;dateline=1263507677">
              <a:hlinkClick xmlns:a="http://schemas.openxmlformats.org/drawingml/2006/main" r:id="rId2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astromech.net/forums/image.php?u=1350&amp;type=sigpic&amp;dateline=1263507677">
                      <a:hlinkClick r:id="rId281" tgtFrame="&quot;_blank&quot;"/>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188720" cy="91440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283"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36" name="Picture 236" descr="Quick reply to this message">
                <a:hlinkClick xmlns:a="http://schemas.openxmlformats.org/drawingml/2006/main" r:id="rId283"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148" descr="Quick reply to this message">
                        <a:hlinkClick r:id="rId283"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84"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35" name="Picture 235" descr="Reply With Quote">
                <a:hlinkClick xmlns:a="http://schemas.openxmlformats.org/drawingml/2006/main" r:id="rId284"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148" descr="Reply With Quote">
                        <a:hlinkClick r:id="rId284"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85"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34" name="Picture 234" descr="Multi-Quote This Message">
                <a:hlinkClick xmlns:a="http://schemas.openxmlformats.org/drawingml/2006/main" r:id="rId284"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148" descr="Multi-Quote This Message">
                        <a:hlinkClick r:id="rId284"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86"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7"/>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12-15-2014, </w:t>
      </w:r>
      <w:r>
        <w:rPr>
          <w:rStyle w:val="time"/>
          <w:rFonts w:ascii="Helvetica" w:hAnsi="Helvetica" w:cs="Helvetica"/>
          <w:color w:val="BDE5FF"/>
          <w:sz w:val="21"/>
          <w:szCs w:val="21"/>
        </w:rPr>
        <w:t>08:50 PM</w:t>
      </w:r>
      <w:bookmarkStart w:id="43" w:name="post270157"/>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"http://astromech.net/forums/showthread.php?20494-The-new-round-astromech-droid-and-sphero-connection&amp;p=270157" \l "post270157"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#8</w:t>
      </w:r>
      <w:r>
        <w:rPr>
          <w:rStyle w:val="nodecontrols"/>
          <w:rFonts w:ascii="Helvetica" w:hAnsi="Helvetica" w:cs="Helvetica"/>
          <w:color w:val="BDE5FF"/>
          <w:sz w:val="21"/>
          <w:szCs w:val="21"/>
        </w:rPr>
        <w:fldChar w:fldCharType="end"/>
      </w:r>
      <w:bookmarkEnd w:id="43"/>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lastRenderedPageBreak/>
        <w:drawing>
          <wp:inline distT="0" distB="0" distL="0" distR="0">
            <wp:extent cx="548640" cy="731520"/>
            <wp:effectExtent l="0" t="0" r="3810" b="0"/>
            <wp:docPr id="233" name="Picture 233" descr="edwardo's Avatar">
              <a:hlinkClick xmlns:a="http://schemas.openxmlformats.org/drawingml/2006/main" r:id="rId237" tooltip="&quot;edwardo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edwardo's Avatar">
                      <a:hlinkClick r:id="rId237" tooltip="&quot;edwardo is offline&quot;"/>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48640" cy="731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87" w:tooltip="edwardo is offline" w:history="1">
        <w:proofErr w:type="spellStart"/>
        <w:proofErr w:type="gramStart"/>
        <w:r>
          <w:rPr>
            <w:rStyle w:val="Strong"/>
            <w:rFonts w:ascii="Helvetica" w:hAnsi="Helvetica" w:cs="Helvetica"/>
            <w:color w:val="0C588C"/>
            <w:sz w:val="23"/>
            <w:szCs w:val="23"/>
          </w:rPr>
          <w:t>edwardo</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232" name="Picture 232" descr="edwardo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edwardo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usertitle"/>
          <w:rFonts w:ascii="Helvetica" w:hAnsi="Helvetica" w:cs="Helvetica"/>
          <w:b/>
          <w:bCs/>
          <w:color w:val="111111"/>
          <w:sz w:val="17"/>
          <w:szCs w:val="17"/>
        </w:rPr>
        <w:t>Image Archivist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Jan 2010</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Summerville, South Carolina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9,535</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231" name="Picture 231"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after="240" w:line="285" w:lineRule="atLeast"/>
        <w:rPr>
          <w:rFonts w:ascii="Tahoma" w:hAnsi="Tahoma" w:cs="Tahoma"/>
          <w:color w:val="111111"/>
          <w:sz w:val="21"/>
          <w:szCs w:val="21"/>
        </w:rPr>
      </w:pPr>
      <w:proofErr w:type="gramStart"/>
      <w:r>
        <w:rPr>
          <w:rFonts w:ascii="Tahoma" w:hAnsi="Tahoma" w:cs="Tahoma"/>
          <w:color w:val="111111"/>
          <w:sz w:val="21"/>
          <w:szCs w:val="21"/>
        </w:rPr>
        <w:t>nah</w:t>
      </w:r>
      <w:proofErr w:type="gramEnd"/>
      <w:r>
        <w:rPr>
          <w:rFonts w:ascii="Tahoma" w:hAnsi="Tahoma" w:cs="Tahoma"/>
          <w:color w:val="111111"/>
          <w:sz w:val="21"/>
          <w:szCs w:val="21"/>
        </w:rPr>
        <w:t>, I laughed when I saw it!</w:t>
      </w:r>
      <w:r>
        <w:rPr>
          <w:rStyle w:val="apple-converted-space"/>
          <w:rFonts w:ascii="Tahoma" w:hAnsi="Tahoma" w:cs="Tahoma"/>
          <w:color w:val="111111"/>
          <w:sz w:val="21"/>
          <w:szCs w:val="21"/>
        </w:rPr>
        <w:t> </w:t>
      </w:r>
      <w:r>
        <w:rPr>
          <w:rFonts w:ascii="Tahoma" w:hAnsi="Tahoma" w:cs="Tahoma"/>
          <w:noProof/>
          <w:color w:val="111111"/>
          <w:sz w:val="21"/>
          <w:szCs w:val="21"/>
          <w:lang w:val="en-AU" w:eastAsia="en-AU"/>
        </w:rPr>
        <w:drawing>
          <wp:inline distT="0" distB="0" distL="0" distR="0">
            <wp:extent cx="182880" cy="182880"/>
            <wp:effectExtent l="0" t="0" r="7620" b="7620"/>
            <wp:docPr id="230" name="Picture 230" descr="http://astromech.net/forums/images/smilies/ton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astromech.net/forums/images/smilies/tongue.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apple-converted-space"/>
          <w:rFonts w:ascii="Tahoma" w:hAnsi="Tahoma" w:cs="Tahoma"/>
          <w:color w:val="111111"/>
          <w:sz w:val="21"/>
          <w:szCs w:val="21"/>
        </w:rPr>
        <w:t> </w:t>
      </w:r>
      <w:r>
        <w:rPr>
          <w:rFonts w:ascii="Tahoma" w:hAnsi="Tahoma" w:cs="Tahoma"/>
          <w:color w:val="111111"/>
          <w:sz w:val="21"/>
          <w:szCs w:val="21"/>
        </w:rPr>
        <w:t xml:space="preserve">I think maybe </w:t>
      </w:r>
      <w:proofErr w:type="spellStart"/>
      <w:r>
        <w:rPr>
          <w:rFonts w:ascii="Tahoma" w:hAnsi="Tahoma" w:cs="Tahoma"/>
          <w:color w:val="111111"/>
          <w:sz w:val="21"/>
          <w:szCs w:val="21"/>
        </w:rPr>
        <w:t>lynelle</w:t>
      </w:r>
      <w:proofErr w:type="spellEnd"/>
      <w:r>
        <w:rPr>
          <w:rFonts w:ascii="Tahoma" w:hAnsi="Tahoma" w:cs="Tahoma"/>
          <w:color w:val="111111"/>
          <w:sz w:val="21"/>
          <w:szCs w:val="21"/>
        </w:rPr>
        <w:t xml:space="preserve"> wasn't fully awake when she read your post!</w:t>
      </w:r>
      <w:r>
        <w:rPr>
          <w:rStyle w:val="apple-converted-space"/>
          <w:rFonts w:ascii="Tahoma" w:hAnsi="Tahoma" w:cs="Tahoma"/>
          <w:color w:val="111111"/>
          <w:sz w:val="21"/>
          <w:szCs w:val="21"/>
        </w:rPr>
        <w:t> </w:t>
      </w:r>
      <w:r>
        <w:rPr>
          <w:rFonts w:ascii="Tahoma" w:hAnsi="Tahoma" w:cs="Tahoma"/>
          <w:noProof/>
          <w:color w:val="111111"/>
          <w:sz w:val="21"/>
          <w:szCs w:val="21"/>
          <w:lang w:val="en-AU" w:eastAsia="en-AU"/>
        </w:rPr>
        <w:drawing>
          <wp:inline distT="0" distB="0" distL="0" distR="0">
            <wp:extent cx="182880" cy="182880"/>
            <wp:effectExtent l="0" t="0" r="7620" b="7620"/>
            <wp:docPr id="229" name="Picture 229" descr="http://astromech.net/forums/images/smilies/bigg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astromech.net/forums/images/smilies/biggrin.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spacing w:after="0" w:line="240" w:lineRule="auto"/>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82880" cy="91440"/>
            <wp:effectExtent l="0" t="0" r="7620" b="3810"/>
            <wp:docPr id="228" name="Picture 228"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r>
        <w:rPr>
          <w:rStyle w:val="Strong"/>
          <w:rFonts w:ascii="Tahoma" w:hAnsi="Tahoma" w:cs="Tahoma"/>
          <w:color w:val="111111"/>
          <w:sz w:val="18"/>
          <w:szCs w:val="18"/>
        </w:rPr>
        <w:t>Arnd2D2</w:t>
      </w:r>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91440" cy="91440"/>
            <wp:effectExtent l="0" t="0" r="3810" b="3810"/>
            <wp:docPr id="227" name="Picture 227" descr="View Post">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View Post">
                      <a:hlinkClick r:id="rId280"/>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Fonts w:ascii="Tahoma" w:hAnsi="Tahoma" w:cs="Tahoma"/>
          <w:color w:val="111111"/>
          <w:sz w:val="20"/>
          <w:szCs w:val="20"/>
        </w:rPr>
        <w:t xml:space="preserve">I´m sorry that my English is not yet good enough so people understand irony in my </w:t>
      </w:r>
      <w:proofErr w:type="gramStart"/>
      <w:r>
        <w:rPr>
          <w:rFonts w:ascii="Tahoma" w:hAnsi="Tahoma" w:cs="Tahoma"/>
          <w:color w:val="111111"/>
          <w:sz w:val="20"/>
          <w:szCs w:val="20"/>
        </w:rPr>
        <w:t>posts ......</w:t>
      </w:r>
      <w:proofErr w:type="gramEnd"/>
      <w:r>
        <w:rPr>
          <w:rStyle w:val="apple-converted-space"/>
          <w:rFonts w:ascii="Tahoma" w:hAnsi="Tahoma" w:cs="Tahoma"/>
          <w:color w:val="111111"/>
          <w:sz w:val="20"/>
          <w:szCs w:val="20"/>
        </w:rPr>
        <w:t> </w:t>
      </w:r>
      <w:r>
        <w:rPr>
          <w:rFonts w:ascii="Tahoma" w:hAnsi="Tahoma" w:cs="Tahoma"/>
          <w:noProof/>
          <w:color w:val="111111"/>
          <w:sz w:val="20"/>
          <w:szCs w:val="20"/>
          <w:lang w:val="en-AU" w:eastAsia="en-AU"/>
        </w:rPr>
        <w:drawing>
          <wp:inline distT="0" distB="0" distL="0" distR="0">
            <wp:extent cx="182880" cy="182880"/>
            <wp:effectExtent l="0" t="0" r="7620" b="7620"/>
            <wp:docPr id="226" name="Picture 226" descr="http://astromech.net/forums/images/smilies/w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astromech.net/forums/images/smilies/wink.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rPr>
          <w:rFonts w:ascii="Tahoma" w:hAnsi="Tahoma" w:cs="Tahoma"/>
          <w:color w:val="111111"/>
          <w:sz w:val="20"/>
          <w:szCs w:val="20"/>
        </w:rPr>
      </w:pPr>
      <w:r>
        <w:rPr>
          <w:rFonts w:ascii="Tahoma" w:hAnsi="Tahoma" w:cs="Tahoma"/>
          <w:b/>
          <w:bCs/>
          <w:color w:val="0000CD"/>
          <w:sz w:val="20"/>
          <w:szCs w:val="20"/>
        </w:rPr>
        <w:t>Official Inductee of the 501st Carolina Garrison "Friend of the Garrison"</w:t>
      </w:r>
      <w:r>
        <w:rPr>
          <w:rFonts w:ascii="Tahoma" w:hAnsi="Tahoma" w:cs="Tahoma"/>
          <w:color w:val="111111"/>
          <w:sz w:val="20"/>
          <w:szCs w:val="20"/>
        </w:rPr>
        <w:br/>
        <w:t>If you are going to build R2 then get to</w:t>
      </w:r>
      <w:r>
        <w:rPr>
          <w:rStyle w:val="apple-converted-space"/>
          <w:rFonts w:ascii="Tahoma" w:hAnsi="Tahoma" w:cs="Tahoma"/>
          <w:color w:val="111111"/>
          <w:sz w:val="20"/>
          <w:szCs w:val="20"/>
        </w:rPr>
        <w:t> </w:t>
      </w:r>
      <w:r>
        <w:rPr>
          <w:rFonts w:ascii="Tahoma" w:hAnsi="Tahoma" w:cs="Tahoma"/>
          <w:i/>
          <w:iCs/>
          <w:color w:val="111111"/>
          <w:sz w:val="20"/>
          <w:szCs w:val="20"/>
        </w:rPr>
        <w:t>KNOW</w:t>
      </w:r>
      <w:r>
        <w:rPr>
          <w:rStyle w:val="apple-converted-space"/>
          <w:rFonts w:ascii="Tahoma" w:hAnsi="Tahoma" w:cs="Tahoma"/>
          <w:color w:val="111111"/>
          <w:sz w:val="20"/>
          <w:szCs w:val="20"/>
        </w:rPr>
        <w:t> </w:t>
      </w:r>
      <w:r>
        <w:rPr>
          <w:rFonts w:ascii="Tahoma" w:hAnsi="Tahoma" w:cs="Tahoma"/>
          <w:color w:val="111111"/>
          <w:sz w:val="20"/>
          <w:szCs w:val="20"/>
        </w:rPr>
        <w:t>R2!</w:t>
      </w:r>
      <w:r>
        <w:rPr>
          <w:rFonts w:ascii="Tahoma" w:hAnsi="Tahoma" w:cs="Tahoma"/>
          <w:color w:val="111111"/>
          <w:sz w:val="20"/>
          <w:szCs w:val="20"/>
        </w:rPr>
        <w:br/>
      </w:r>
      <w:r>
        <w:rPr>
          <w:rFonts w:ascii="Tahoma" w:hAnsi="Tahoma" w:cs="Tahoma"/>
          <w:i/>
          <w:iCs/>
          <w:color w:val="111111"/>
          <w:sz w:val="20"/>
          <w:szCs w:val="20"/>
        </w:rPr>
        <w:t>Use my knowledge, I beg you! Use the Galleries!</w:t>
      </w:r>
      <w:r>
        <w:rPr>
          <w:rFonts w:ascii="Tahoma" w:hAnsi="Tahoma" w:cs="Tahoma"/>
          <w:color w:val="111111"/>
          <w:sz w:val="20"/>
          <w:szCs w:val="20"/>
        </w:rPr>
        <w:br/>
      </w:r>
      <w:hyperlink r:id="rId289" w:tgtFrame="_blank" w:history="1">
        <w:r>
          <w:rPr>
            <w:rStyle w:val="Hyperlink"/>
            <w:rFonts w:ascii="Tahoma" w:hAnsi="Tahoma" w:cs="Tahoma"/>
            <w:b/>
            <w:bCs/>
            <w:color w:val="0C588C"/>
            <w:sz w:val="20"/>
            <w:szCs w:val="20"/>
          </w:rPr>
          <w:t>Main Reference Galleries</w:t>
        </w:r>
        <w:r>
          <w:rPr>
            <w:rStyle w:val="apple-converted-space"/>
            <w:rFonts w:ascii="Tahoma" w:hAnsi="Tahoma" w:cs="Tahoma"/>
            <w:color w:val="0C588C"/>
            <w:sz w:val="20"/>
            <w:szCs w:val="20"/>
          </w:rPr>
          <w:t> </w:t>
        </w:r>
      </w:hyperlink>
      <w:r>
        <w:rPr>
          <w:rFonts w:ascii="Tahoma" w:hAnsi="Tahoma" w:cs="Tahoma"/>
          <w:color w:val="FF0000"/>
          <w:sz w:val="20"/>
          <w:szCs w:val="20"/>
        </w:rPr>
        <w:t>UPDATED January 3, 2016</w:t>
      </w:r>
      <w:r>
        <w:rPr>
          <w:rFonts w:ascii="Tahoma" w:hAnsi="Tahoma" w:cs="Tahoma"/>
          <w:color w:val="111111"/>
          <w:sz w:val="20"/>
          <w:szCs w:val="20"/>
        </w:rPr>
        <w:br/>
      </w:r>
      <w:proofErr w:type="gramStart"/>
      <w:r>
        <w:rPr>
          <w:rFonts w:ascii="Tahoma" w:hAnsi="Tahoma" w:cs="Tahoma"/>
          <w:color w:val="111111"/>
          <w:sz w:val="20"/>
          <w:szCs w:val="20"/>
        </w:rPr>
        <w:t>Also</w:t>
      </w:r>
      <w:proofErr w:type="gramEnd"/>
      <w:r>
        <w:rPr>
          <w:rFonts w:ascii="Tahoma" w:hAnsi="Tahoma" w:cs="Tahoma"/>
          <w:color w:val="111111"/>
          <w:sz w:val="20"/>
          <w:szCs w:val="20"/>
        </w:rPr>
        <w:t xml:space="preserve"> Check out the</w:t>
      </w:r>
      <w:r>
        <w:rPr>
          <w:rStyle w:val="apple-converted-space"/>
          <w:rFonts w:ascii="Tahoma" w:hAnsi="Tahoma" w:cs="Tahoma"/>
          <w:color w:val="111111"/>
          <w:sz w:val="20"/>
          <w:szCs w:val="20"/>
        </w:rPr>
        <w:t> </w:t>
      </w:r>
      <w:hyperlink r:id="rId290" w:tgtFrame="_blank" w:history="1">
        <w:r>
          <w:rPr>
            <w:rStyle w:val="Hyperlink"/>
            <w:rFonts w:ascii="Tahoma" w:hAnsi="Tahoma" w:cs="Tahoma"/>
            <w:color w:val="0C588C"/>
            <w:sz w:val="20"/>
            <w:szCs w:val="20"/>
          </w:rPr>
          <w:t>Original Behind the Scenes collection</w:t>
        </w:r>
      </w:hyperlink>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291"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25" name="Picture 225" descr="Quick reply to this message">
                <a:hlinkClick xmlns:a="http://schemas.openxmlformats.org/drawingml/2006/main" r:id="rId291"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157" descr="Quick reply to this message">
                        <a:hlinkClick r:id="rId291"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92"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24" name="Picture 224" descr="Reply With Quote">
                <a:hlinkClick xmlns:a="http://schemas.openxmlformats.org/drawingml/2006/main" r:id="rId292"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157" descr="Reply With Quote">
                        <a:hlinkClick r:id="rId292"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93"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23" name="Picture 223" descr="Multi-Quote This Message">
                <a:hlinkClick xmlns:a="http://schemas.openxmlformats.org/drawingml/2006/main" r:id="rId292"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157" descr="Multi-Quote This Message">
                        <a:hlinkClick r:id="rId292"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294"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7"/>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12-18-2014, </w:t>
      </w:r>
      <w:r>
        <w:rPr>
          <w:rStyle w:val="time"/>
          <w:rFonts w:ascii="Helvetica" w:hAnsi="Helvetica" w:cs="Helvetica"/>
          <w:color w:val="BDE5FF"/>
          <w:sz w:val="21"/>
          <w:szCs w:val="21"/>
        </w:rPr>
        <w:t>11:49 AM</w:t>
      </w:r>
      <w:bookmarkStart w:id="44" w:name="post270600"/>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"http://astromech.net/forums/showthread.php?20494-The-new-round-astromech-droid-and-sphero-connection&amp;p=270600" \l "post270600"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#9</w:t>
      </w:r>
      <w:r>
        <w:rPr>
          <w:rStyle w:val="nodecontrols"/>
          <w:rFonts w:ascii="Helvetica" w:hAnsi="Helvetica" w:cs="Helvetica"/>
          <w:color w:val="BDE5FF"/>
          <w:sz w:val="21"/>
          <w:szCs w:val="21"/>
        </w:rPr>
        <w:fldChar w:fldCharType="end"/>
      </w:r>
      <w:bookmarkEnd w:id="44"/>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31520" cy="640080"/>
            <wp:effectExtent l="0" t="0" r="0" b="7620"/>
            <wp:docPr id="222" name="Picture 222" descr="lynellephi's Avatar">
              <a:hlinkClick xmlns:a="http://schemas.openxmlformats.org/drawingml/2006/main" r:id="rId255" tooltip="&quot;lynellephi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lynellephi's Avatar">
                      <a:hlinkClick r:id="rId255" tooltip="&quot;lynellephi is offline&quot;"/>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731520" cy="6400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295" w:tooltip="lynellephi is offline" w:history="1">
        <w:proofErr w:type="spellStart"/>
        <w:proofErr w:type="gramStart"/>
        <w:r>
          <w:rPr>
            <w:rStyle w:val="Strong"/>
            <w:rFonts w:ascii="Helvetica" w:hAnsi="Helvetica" w:cs="Helvetica"/>
            <w:color w:val="0C588C"/>
            <w:sz w:val="23"/>
            <w:szCs w:val="23"/>
          </w:rPr>
          <w:t>lynellephi</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lastRenderedPageBreak/>
        <w:drawing>
          <wp:inline distT="0" distB="0" distL="0" distR="0">
            <wp:extent cx="182880" cy="182880"/>
            <wp:effectExtent l="0" t="0" r="0" b="0"/>
            <wp:docPr id="221" name="Picture 221" descr="lynellephi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lynellephi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Apr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Aurora, CO</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1,112</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220" name="Picture 220"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82880" cy="91440"/>
            <wp:effectExtent l="0" t="0" r="7620" b="3810"/>
            <wp:docPr id="219" name="Picture 219"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 xml:space="preserve">Originally </w:t>
      </w:r>
      <w:proofErr w:type="gramStart"/>
      <w:r>
        <w:rPr>
          <w:rFonts w:ascii="Tahoma" w:hAnsi="Tahoma" w:cs="Tahoma"/>
          <w:color w:val="111111"/>
          <w:sz w:val="18"/>
          <w:szCs w:val="18"/>
        </w:rPr>
        <w:t>Posted</w:t>
      </w:r>
      <w:proofErr w:type="gramEnd"/>
      <w:r>
        <w:rPr>
          <w:rFonts w:ascii="Tahoma" w:hAnsi="Tahoma" w:cs="Tahoma"/>
          <w:color w:val="111111"/>
          <w:sz w:val="18"/>
          <w:szCs w:val="18"/>
        </w:rPr>
        <w:t xml:space="preserve"> by</w:t>
      </w:r>
      <w:r>
        <w:rPr>
          <w:rStyle w:val="apple-converted-space"/>
          <w:rFonts w:ascii="Tahoma" w:hAnsi="Tahoma" w:cs="Tahoma"/>
          <w:color w:val="111111"/>
          <w:sz w:val="18"/>
          <w:szCs w:val="18"/>
        </w:rPr>
        <w:t> </w:t>
      </w:r>
      <w:proofErr w:type="spellStart"/>
      <w:r>
        <w:rPr>
          <w:rStyle w:val="Strong"/>
          <w:rFonts w:ascii="Tahoma" w:hAnsi="Tahoma" w:cs="Tahoma"/>
          <w:color w:val="111111"/>
          <w:sz w:val="18"/>
          <w:szCs w:val="18"/>
        </w:rPr>
        <w:t>edwardo</w:t>
      </w:r>
      <w:proofErr w:type="spellEnd"/>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91440" cy="91440"/>
            <wp:effectExtent l="0" t="0" r="3810" b="3810"/>
            <wp:docPr id="218" name="Picture 218" descr="View Post">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View Post">
                      <a:hlinkClick r:id="rId296"/>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proofErr w:type="gramStart"/>
      <w:r>
        <w:rPr>
          <w:rFonts w:ascii="Tahoma" w:hAnsi="Tahoma" w:cs="Tahoma"/>
          <w:color w:val="111111"/>
          <w:sz w:val="20"/>
          <w:szCs w:val="20"/>
        </w:rPr>
        <w:t>nah</w:t>
      </w:r>
      <w:proofErr w:type="gramEnd"/>
      <w:r>
        <w:rPr>
          <w:rFonts w:ascii="Tahoma" w:hAnsi="Tahoma" w:cs="Tahoma"/>
          <w:color w:val="111111"/>
          <w:sz w:val="20"/>
          <w:szCs w:val="20"/>
        </w:rPr>
        <w:t>, I laughed when I saw it!</w:t>
      </w:r>
      <w:r>
        <w:rPr>
          <w:rStyle w:val="apple-converted-space"/>
          <w:rFonts w:ascii="Tahoma" w:hAnsi="Tahoma" w:cs="Tahoma"/>
          <w:color w:val="111111"/>
          <w:sz w:val="20"/>
          <w:szCs w:val="20"/>
        </w:rPr>
        <w:t> </w:t>
      </w:r>
      <w:r>
        <w:rPr>
          <w:rFonts w:ascii="Tahoma" w:hAnsi="Tahoma" w:cs="Tahoma"/>
          <w:noProof/>
          <w:color w:val="111111"/>
          <w:sz w:val="20"/>
          <w:szCs w:val="20"/>
          <w:lang w:val="en-AU" w:eastAsia="en-AU"/>
        </w:rPr>
        <w:drawing>
          <wp:inline distT="0" distB="0" distL="0" distR="0">
            <wp:extent cx="182880" cy="182880"/>
            <wp:effectExtent l="0" t="0" r="7620" b="7620"/>
            <wp:docPr id="217" name="Picture 217" descr="http://astromech.net/forums/images/smilies/ton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astromech.net/forums/images/smilies/tongue.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apple-converted-space"/>
          <w:rFonts w:ascii="Tahoma" w:hAnsi="Tahoma" w:cs="Tahoma"/>
          <w:color w:val="111111"/>
          <w:sz w:val="20"/>
          <w:szCs w:val="20"/>
        </w:rPr>
        <w:t> </w:t>
      </w:r>
      <w:r>
        <w:rPr>
          <w:rFonts w:ascii="Tahoma" w:hAnsi="Tahoma" w:cs="Tahoma"/>
          <w:color w:val="111111"/>
          <w:sz w:val="20"/>
          <w:szCs w:val="20"/>
        </w:rPr>
        <w:t xml:space="preserve">I think maybe </w:t>
      </w:r>
      <w:proofErr w:type="spellStart"/>
      <w:r>
        <w:rPr>
          <w:rFonts w:ascii="Tahoma" w:hAnsi="Tahoma" w:cs="Tahoma"/>
          <w:color w:val="111111"/>
          <w:sz w:val="20"/>
          <w:szCs w:val="20"/>
        </w:rPr>
        <w:t>lynelle</w:t>
      </w:r>
      <w:proofErr w:type="spellEnd"/>
      <w:r>
        <w:rPr>
          <w:rFonts w:ascii="Tahoma" w:hAnsi="Tahoma" w:cs="Tahoma"/>
          <w:color w:val="111111"/>
          <w:sz w:val="20"/>
          <w:szCs w:val="20"/>
        </w:rPr>
        <w:t xml:space="preserve"> wasn't fully awake when she read your post!</w:t>
      </w:r>
      <w:r>
        <w:rPr>
          <w:rStyle w:val="apple-converted-space"/>
          <w:rFonts w:ascii="Tahoma" w:hAnsi="Tahoma" w:cs="Tahoma"/>
          <w:color w:val="111111"/>
          <w:sz w:val="20"/>
          <w:szCs w:val="20"/>
        </w:rPr>
        <w:t> </w:t>
      </w:r>
      <w:r>
        <w:rPr>
          <w:rFonts w:ascii="Tahoma" w:hAnsi="Tahoma" w:cs="Tahoma"/>
          <w:noProof/>
          <w:color w:val="111111"/>
          <w:sz w:val="20"/>
          <w:szCs w:val="20"/>
          <w:lang w:val="en-AU" w:eastAsia="en-AU"/>
        </w:rPr>
        <w:drawing>
          <wp:inline distT="0" distB="0" distL="0" distR="0">
            <wp:extent cx="182880" cy="182880"/>
            <wp:effectExtent l="0" t="0" r="7620" b="7620"/>
            <wp:docPr id="216" name="Picture 216" descr="http://astromech.net/forums/images/smilies/bigg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astromech.net/forums/images/smilies/biggrin.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 xml:space="preserve">Yeah, we'll go with that. I'm </w:t>
      </w:r>
      <w:proofErr w:type="spellStart"/>
      <w:r>
        <w:rPr>
          <w:rFonts w:ascii="Tahoma" w:hAnsi="Tahoma" w:cs="Tahoma"/>
          <w:color w:val="111111"/>
          <w:sz w:val="21"/>
          <w:szCs w:val="21"/>
        </w:rPr>
        <w:t>half awake</w:t>
      </w:r>
      <w:proofErr w:type="spellEnd"/>
      <w:r>
        <w:rPr>
          <w:rFonts w:ascii="Tahoma" w:hAnsi="Tahoma" w:cs="Tahoma"/>
          <w:color w:val="111111"/>
          <w:sz w:val="21"/>
          <w:szCs w:val="21"/>
        </w:rPr>
        <w:t xml:space="preserve"> half the time anyway. And yeah, I recognized all the places here at home. So, for Arnd: NOW I GET IT! LOL (I'm awake now, really I am!)</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proofErr w:type="spellStart"/>
      <w:proofErr w:type="gramStart"/>
      <w:r>
        <w:rPr>
          <w:rFonts w:ascii="Georgia" w:hAnsi="Georgia" w:cs="Tahoma"/>
          <w:color w:val="8B0000"/>
          <w:sz w:val="20"/>
          <w:szCs w:val="20"/>
        </w:rPr>
        <w:t>lynelle</w:t>
      </w:r>
      <w:proofErr w:type="spellEnd"/>
      <w:proofErr w:type="gramEnd"/>
      <w:r>
        <w:rPr>
          <w:rFonts w:ascii="Tahoma" w:hAnsi="Tahoma" w:cs="Tahoma"/>
          <w:color w:val="111111"/>
          <w:sz w:val="20"/>
          <w:szCs w:val="20"/>
        </w:rPr>
        <w:br/>
      </w:r>
      <w:r>
        <w:rPr>
          <w:rFonts w:ascii="Georgia" w:hAnsi="Georgia" w:cs="Tahoma"/>
          <w:color w:val="8B0000"/>
          <w:sz w:val="20"/>
          <w:szCs w:val="20"/>
        </w:rPr>
        <w:t xml:space="preserve">aka </w:t>
      </w:r>
      <w:proofErr w:type="spellStart"/>
      <w:r>
        <w:rPr>
          <w:rFonts w:ascii="Georgia" w:hAnsi="Georgia" w:cs="Tahoma"/>
          <w:color w:val="8B0000"/>
          <w:sz w:val="20"/>
          <w:szCs w:val="20"/>
        </w:rPr>
        <w:t>Jawa</w:t>
      </w:r>
      <w:proofErr w:type="spellEnd"/>
      <w:r>
        <w:rPr>
          <w:rFonts w:ascii="Georgia" w:hAnsi="Georgia" w:cs="Tahoma"/>
          <w:color w:val="8B0000"/>
          <w:sz w:val="20"/>
          <w:szCs w:val="20"/>
        </w:rPr>
        <w:t xml:space="preserve"> </w:t>
      </w:r>
      <w:proofErr w:type="spellStart"/>
      <w:r>
        <w:rPr>
          <w:rFonts w:ascii="Georgia" w:hAnsi="Georgia" w:cs="Tahoma"/>
          <w:color w:val="8B0000"/>
          <w:sz w:val="20"/>
          <w:szCs w:val="20"/>
        </w:rPr>
        <w:t>Jaka</w:t>
      </w:r>
      <w:proofErr w:type="spellEnd"/>
      <w:r>
        <w:rPr>
          <w:rFonts w:ascii="Tahoma" w:hAnsi="Tahoma" w:cs="Tahoma"/>
          <w:color w:val="111111"/>
          <w:sz w:val="20"/>
          <w:szCs w:val="20"/>
        </w:rPr>
        <w:br/>
      </w:r>
      <w:hyperlink r:id="rId297" w:tgtFrame="_blank" w:history="1">
        <w:r>
          <w:rPr>
            <w:rStyle w:val="Hyperlink"/>
            <w:rFonts w:ascii="Tahoma" w:hAnsi="Tahoma" w:cs="Tahoma"/>
            <w:color w:val="8B0000"/>
            <w:sz w:val="20"/>
            <w:szCs w:val="20"/>
          </w:rPr>
          <w:t>http://r2-al.blogspot.com/</w:t>
        </w:r>
      </w:hyperlink>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298"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15" name="Picture 215" descr="Quick reply to this message">
                <a:hlinkClick xmlns:a="http://schemas.openxmlformats.org/drawingml/2006/main" r:id="rId298"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600" descr="Quick reply to this message">
                        <a:hlinkClick r:id="rId298"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299"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14" name="Picture 214" descr="Reply With Quote">
                <a:hlinkClick xmlns:a="http://schemas.openxmlformats.org/drawingml/2006/main" r:id="rId299"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600" descr="Reply With Quote">
                        <a:hlinkClick r:id="rId299"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300"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13" name="Picture 213" descr="Multi-Quote This Message">
                <a:hlinkClick xmlns:a="http://schemas.openxmlformats.org/drawingml/2006/main" r:id="rId300"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600" descr="Multi-Quote This Message">
                        <a:hlinkClick r:id="rId300"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301"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7"/>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12-18-2014, </w:t>
      </w:r>
      <w:r>
        <w:rPr>
          <w:rStyle w:val="time"/>
          <w:rFonts w:ascii="Helvetica" w:hAnsi="Helvetica" w:cs="Helvetica"/>
          <w:color w:val="BDE5FF"/>
          <w:sz w:val="21"/>
          <w:szCs w:val="21"/>
        </w:rPr>
        <w:t>12:32 PM</w:t>
      </w:r>
      <w:bookmarkStart w:id="45" w:name="post270605"/>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"http://astromech.net/forums/showthread.php?20494-The-new-round-astromech-droid-and-sphero-connection&amp;p=270605" \l "post270605"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#10</w:t>
      </w:r>
      <w:r>
        <w:rPr>
          <w:rStyle w:val="nodecontrols"/>
          <w:rFonts w:ascii="Helvetica" w:hAnsi="Helvetica" w:cs="Helvetica"/>
          <w:color w:val="BDE5FF"/>
          <w:sz w:val="21"/>
          <w:szCs w:val="21"/>
        </w:rPr>
        <w:fldChar w:fldCharType="end"/>
      </w:r>
      <w:bookmarkEnd w:id="45"/>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31520" cy="731520"/>
            <wp:effectExtent l="0" t="0" r="0" b="0"/>
            <wp:docPr id="212" name="Picture 212" descr="CuriousMarc's Avatar">
              <a:hlinkClick xmlns:a="http://schemas.openxmlformats.org/drawingml/2006/main" r:id="rId302" tooltip="&quot;CuriousMarc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CuriousMarc's Avatar">
                      <a:hlinkClick r:id="rId302" tooltip="&quot;CuriousMarc is offline&quot;"/>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304" w:tooltip="CuriousMarc is offline" w:history="1">
        <w:proofErr w:type="spellStart"/>
        <w:r>
          <w:rPr>
            <w:rStyle w:val="Strong"/>
            <w:rFonts w:ascii="Helvetica" w:hAnsi="Helvetica" w:cs="Helvetica"/>
            <w:color w:val="0C588C"/>
            <w:sz w:val="23"/>
            <w:szCs w:val="23"/>
          </w:rPr>
          <w:t>CuriousMarc</w:t>
        </w:r>
        <w:proofErr w:type="spell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82880" cy="182880"/>
            <wp:effectExtent l="0" t="0" r="0" b="0"/>
            <wp:docPr id="211" name="Picture 211" descr="CuriousMarc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CuriousMarc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May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Northern CA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lastRenderedPageBreak/>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1,994</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82880" cy="182880"/>
            <wp:effectExtent l="0" t="0" r="7620" b="7620"/>
            <wp:docPr id="210" name="Picture 210"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 xml:space="preserve">Edwardo and </w:t>
      </w:r>
      <w:proofErr w:type="spellStart"/>
      <w:r>
        <w:rPr>
          <w:rFonts w:ascii="Tahoma" w:hAnsi="Tahoma" w:cs="Tahoma"/>
          <w:color w:val="111111"/>
          <w:sz w:val="21"/>
          <w:szCs w:val="21"/>
        </w:rPr>
        <w:t>Lynelle</w:t>
      </w:r>
      <w:proofErr w:type="spellEnd"/>
      <w:r>
        <w:rPr>
          <w:rFonts w:ascii="Tahoma" w:hAnsi="Tahoma" w:cs="Tahoma"/>
          <w:color w:val="111111"/>
          <w:sz w:val="21"/>
          <w:szCs w:val="21"/>
        </w:rPr>
        <w:t>, I wouldn't believe anything Arndt says. The whole UK studio operations is just a decoy to fool us. The real filming location for episode 7 is a secret air force base in Germany</w:t>
      </w:r>
      <w:proofErr w:type="gramStart"/>
      <w:r>
        <w:rPr>
          <w:rFonts w:ascii="Tahoma" w:hAnsi="Tahoma" w:cs="Tahoma"/>
          <w:color w:val="111111"/>
          <w:sz w:val="21"/>
          <w:szCs w:val="21"/>
        </w:rPr>
        <w:t>:</w:t>
      </w:r>
      <w:proofErr w:type="gramEnd"/>
      <w:r>
        <w:rPr>
          <w:rFonts w:ascii="Tahoma" w:hAnsi="Tahoma" w:cs="Tahoma"/>
          <w:color w:val="111111"/>
          <w:sz w:val="21"/>
          <w:szCs w:val="21"/>
        </w:rPr>
        <w:br/>
      </w:r>
      <w:hyperlink r:id="rId305" w:tgtFrame="_blank" w:history="1">
        <w:r>
          <w:rPr>
            <w:rStyle w:val="Hyperlink"/>
            <w:rFonts w:ascii="Tahoma" w:hAnsi="Tahoma" w:cs="Tahoma"/>
            <w:color w:val="0C588C"/>
            <w:sz w:val="21"/>
            <w:szCs w:val="21"/>
          </w:rPr>
          <w:t>http://youtu.be/Snph22qSUMU</w:t>
        </w:r>
      </w:hyperlink>
      <w:r>
        <w:rPr>
          <w:rFonts w:ascii="Tahoma" w:hAnsi="Tahoma" w:cs="Tahoma"/>
          <w:color w:val="111111"/>
          <w:sz w:val="21"/>
          <w:szCs w:val="21"/>
        </w:rPr>
        <w:br/>
        <w:t>Arnd wants to look innocent, but I am pretty sure he is behind all this.</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proofErr w:type="gramStart"/>
      <w:r>
        <w:rPr>
          <w:rFonts w:ascii="Tahoma" w:hAnsi="Tahoma" w:cs="Tahoma"/>
          <w:color w:val="111111"/>
          <w:sz w:val="20"/>
          <w:szCs w:val="20"/>
        </w:rPr>
        <w:t>Marc</w:t>
      </w:r>
      <w:proofErr w:type="gramEnd"/>
      <w:r>
        <w:rPr>
          <w:rFonts w:ascii="Tahoma" w:hAnsi="Tahoma" w:cs="Tahoma"/>
          <w:color w:val="111111"/>
          <w:sz w:val="20"/>
          <w:szCs w:val="20"/>
        </w:rPr>
        <w:br/>
        <w:t>(build log at:</w:t>
      </w:r>
      <w:r>
        <w:rPr>
          <w:rStyle w:val="apple-converted-space"/>
          <w:rFonts w:ascii="Tahoma" w:hAnsi="Tahoma" w:cs="Tahoma"/>
          <w:color w:val="111111"/>
          <w:sz w:val="20"/>
          <w:szCs w:val="20"/>
        </w:rPr>
        <w:t> </w:t>
      </w:r>
      <w:hyperlink r:id="rId306" w:tgtFrame="_blank" w:history="1">
        <w:r>
          <w:rPr>
            <w:rStyle w:val="Hyperlink"/>
            <w:rFonts w:ascii="Tahoma" w:hAnsi="Tahoma" w:cs="Tahoma"/>
            <w:color w:val="0C588C"/>
            <w:sz w:val="20"/>
            <w:szCs w:val="20"/>
          </w:rPr>
          <w:t>http://astromech.net/forums/showthread.php?t=2957</w:t>
        </w:r>
      </w:hyperlink>
      <w:r>
        <w:rPr>
          <w:rStyle w:val="apple-converted-space"/>
          <w:rFonts w:ascii="Tahoma" w:hAnsi="Tahoma" w:cs="Tahoma"/>
          <w:color w:val="111111"/>
          <w:sz w:val="20"/>
          <w:szCs w:val="20"/>
        </w:rPr>
        <w:t> </w:t>
      </w:r>
      <w:r>
        <w:rPr>
          <w:rFonts w:ascii="Tahoma" w:hAnsi="Tahoma" w:cs="Tahoma"/>
          <w:color w:val="111111"/>
          <w:sz w:val="20"/>
          <w:szCs w:val="20"/>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307"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09" name="Picture 209" descr="Quick reply to this message">
                <a:hlinkClick xmlns:a="http://schemas.openxmlformats.org/drawingml/2006/main" r:id="rId307"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605" descr="Quick reply to this message">
                        <a:hlinkClick r:id="rId307"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308"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91440" cy="91440"/>
              <wp:effectExtent l="0" t="0" r="0" b="0"/>
              <wp:docPr id="208" name="Picture 208" descr="Reply With Quote">
                <a:hlinkClick xmlns:a="http://schemas.openxmlformats.org/drawingml/2006/main" r:id="rId308"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605" descr="Reply With Quote">
                        <a:hlinkClick r:id="rId308"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309"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82880" cy="182880"/>
              <wp:effectExtent l="0" t="0" r="0" b="0"/>
              <wp:docPr id="207" name="Picture 207" descr="Multi-Quote This Message">
                <a:hlinkClick xmlns:a="http://schemas.openxmlformats.org/drawingml/2006/main" r:id="rId308"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605" descr="Multi-Quote This Message">
                        <a:hlinkClick r:id="rId308"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310"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8"/>
        </w:numPr>
        <w:pBdr>
          <w:top w:val="single" w:sz="6" w:space="0" w:color="DDDDDD"/>
          <w:left w:val="single" w:sz="6" w:space="0" w:color="DDDDDD"/>
          <w:bottom w:val="single" w:sz="6" w:space="0" w:color="DDDDDD"/>
          <w:right w:val="single" w:sz="6" w:space="0" w:color="DDDDDD"/>
        </w:pBdr>
        <w:shd w:val="clear" w:color="auto" w:fill="F6F6F6"/>
        <w:spacing w:after="150" w:line="285" w:lineRule="atLeast"/>
        <w:ind w:left="0"/>
        <w:jc w:val="left"/>
        <w:rPr>
          <w:rFonts w:ascii="Tahoma" w:hAnsi="Tahoma" w:cs="Tahoma"/>
          <w:color w:val="111111"/>
          <w:sz w:val="21"/>
          <w:szCs w:val="21"/>
        </w:rPr>
      </w:pPr>
      <w:r>
        <w:rPr>
          <w:rFonts w:ascii="Tahoma" w:hAnsi="Tahoma" w:cs="Tahoma"/>
          <w:color w:val="111111"/>
          <w:sz w:val="21"/>
          <w:szCs w:val="21"/>
        </w:rPr>
        <w:t>That's not entirely true.</w:t>
      </w:r>
      <w:r>
        <w:rPr>
          <w:rStyle w:val="apple-converted-space"/>
          <w:rFonts w:ascii="Tahoma" w:hAnsi="Tahoma" w:cs="Tahoma"/>
          <w:color w:val="111111"/>
          <w:sz w:val="21"/>
          <w:szCs w:val="21"/>
        </w:rPr>
        <w:t> </w:t>
      </w:r>
      <w:r>
        <w:rPr>
          <w:rFonts w:ascii="Tahoma" w:hAnsi="Tahoma" w:cs="Tahoma"/>
          <w:color w:val="111111"/>
          <w:sz w:val="21"/>
          <w:szCs w:val="21"/>
        </w:rPr>
        <w:br/>
        <w:t>Bernd and me where driving the AT-AT!!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after="150" w:line="240" w:lineRule="auto"/>
        <w:rPr>
          <w:rFonts w:ascii="Tahoma" w:hAnsi="Tahoma" w:cs="Tahoma"/>
          <w:i/>
          <w:iCs/>
          <w:color w:val="111111"/>
          <w:sz w:val="17"/>
          <w:szCs w:val="17"/>
        </w:rPr>
      </w:pPr>
      <w:r>
        <w:rPr>
          <w:rFonts w:ascii="Tahoma" w:hAnsi="Tahoma" w:cs="Tahoma"/>
          <w:i/>
          <w:iCs/>
          <w:color w:val="111111"/>
          <w:sz w:val="17"/>
          <w:szCs w:val="17"/>
        </w:rPr>
        <w:t>Last edited by Arnd2D2; 12-18-2014 at</w:t>
      </w:r>
      <w:r>
        <w:rPr>
          <w:rStyle w:val="apple-converted-space"/>
          <w:rFonts w:ascii="Tahoma" w:hAnsi="Tahoma" w:cs="Tahoma"/>
          <w:i/>
          <w:iCs/>
          <w:color w:val="111111"/>
          <w:sz w:val="17"/>
          <w:szCs w:val="17"/>
        </w:rPr>
        <w:t> </w:t>
      </w:r>
      <w:r>
        <w:rPr>
          <w:rStyle w:val="time"/>
          <w:rFonts w:ascii="Tahoma" w:hAnsi="Tahoma" w:cs="Tahoma"/>
          <w:i/>
          <w:iCs/>
          <w:color w:val="000000"/>
          <w:sz w:val="17"/>
          <w:szCs w:val="17"/>
        </w:rPr>
        <w:t>09:04 PM</w:t>
      </w:r>
      <w:r>
        <w:rPr>
          <w:rFonts w:ascii="Tahoma" w:hAnsi="Tahoma" w:cs="Tahoma"/>
          <w:i/>
          <w:iCs/>
          <w:color w:val="111111"/>
          <w:sz w:val="17"/>
          <w:szCs w:val="17"/>
        </w:rPr>
        <w: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after="150"/>
        <w:rPr>
          <w:rFonts w:ascii="Tahoma" w:hAnsi="Tahoma" w:cs="Tahoma"/>
          <w:color w:val="111111"/>
          <w:sz w:val="20"/>
          <w:szCs w:val="20"/>
        </w:rPr>
      </w:pPr>
      <w:r>
        <w:rPr>
          <w:rFonts w:ascii="Tahoma" w:hAnsi="Tahoma" w:cs="Tahoma"/>
          <w:noProof/>
          <w:color w:val="0C588C"/>
          <w:sz w:val="20"/>
          <w:szCs w:val="20"/>
          <w:lang w:val="en-AU" w:eastAsia="en-AU"/>
        </w:rPr>
        <w:drawing>
          <wp:inline distT="0" distB="0" distL="0" distR="0">
            <wp:extent cx="1193800" cy="946785"/>
            <wp:effectExtent l="0" t="0" r="6350" b="5715"/>
            <wp:docPr id="303" name="Picture 303" descr="http://astromech.net/forums/image.php?u=1350&amp;type=sigpic&amp;dateline=1263507677">
              <a:hlinkClick xmlns:a="http://schemas.openxmlformats.org/drawingml/2006/main" r:id="rId2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astromech.net/forums/image.php?u=1350&amp;type=sigpic&amp;dateline=1263507677">
                      <a:hlinkClick r:id="rId281" tgtFrame="&quot;_blank&quot;"/>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193800" cy="94678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spacing w:after="0"/>
        <w:rPr>
          <w:rFonts w:ascii="Tahoma" w:hAnsi="Tahoma" w:cs="Tahoma"/>
          <w:b/>
          <w:bCs/>
          <w:color w:val="111111"/>
          <w:sz w:val="17"/>
          <w:szCs w:val="17"/>
        </w:rPr>
      </w:pPr>
      <w:hyperlink r:id="rId311"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302" name="Picture 302" descr="Quick reply to this message">
                <a:hlinkClick xmlns:a="http://schemas.openxmlformats.org/drawingml/2006/main" r:id="rId311"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644" descr="Quick reply to this message">
                        <a:hlinkClick r:id="rId311"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312"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301" name="Picture 301" descr="Reply With Quote">
                <a:hlinkClick xmlns:a="http://schemas.openxmlformats.org/drawingml/2006/main" r:id="rId312"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644" descr="Reply With Quote">
                        <a:hlinkClick r:id="rId312"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313"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300" name="Picture 300" descr="Multi-Quote This Message">
                <a:hlinkClick xmlns:a="http://schemas.openxmlformats.org/drawingml/2006/main" r:id="rId312"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644" descr="Multi-Quote This Message">
                        <a:hlinkClick r:id="rId312"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314"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8"/>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12-18-2014, </w:t>
      </w:r>
      <w:r>
        <w:rPr>
          <w:rStyle w:val="time"/>
          <w:rFonts w:ascii="Helvetica" w:hAnsi="Helvetica" w:cs="Helvetica"/>
          <w:color w:val="BDE5FF"/>
          <w:sz w:val="21"/>
          <w:szCs w:val="21"/>
        </w:rPr>
        <w:t>09:18 PM</w:t>
      </w:r>
      <w:bookmarkStart w:id="46" w:name="post270649"/>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"http://astromech.net/forums/showthread.php?20494-The-new-round-astromech-droid-and-sphero-connection&amp;p=270649" \l "post270649"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#12</w:t>
      </w:r>
      <w:r>
        <w:rPr>
          <w:rStyle w:val="nodecontrols"/>
          <w:rFonts w:ascii="Helvetica" w:hAnsi="Helvetica" w:cs="Helvetica"/>
          <w:color w:val="BDE5FF"/>
          <w:sz w:val="21"/>
          <w:szCs w:val="21"/>
        </w:rPr>
        <w:fldChar w:fldCharType="end"/>
      </w:r>
      <w:bookmarkStart w:id="47" w:name="12"/>
      <w:bookmarkEnd w:id="46"/>
      <w:bookmarkEnd w:id="47"/>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763905" cy="666750"/>
            <wp:effectExtent l="0" t="0" r="0" b="0"/>
            <wp:docPr id="299" name="Picture 299" descr="Arnd2D2's Avatar">
              <a:hlinkClick xmlns:a="http://schemas.openxmlformats.org/drawingml/2006/main" r:id="rId248" tooltip="&quot;Arnd2D2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Arnd2D2's Avatar">
                      <a:hlinkClick r:id="rId248" tooltip="&quot;Arnd2D2 is offline&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63905" cy="66675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315" w:tooltip="Arnd2D2 is offline" w:history="1">
        <w:r>
          <w:rPr>
            <w:rStyle w:val="Strong"/>
            <w:rFonts w:ascii="Helvetica" w:hAnsi="Helvetica" w:cs="Helvetica"/>
            <w:color w:val="0C588C"/>
            <w:sz w:val="23"/>
            <w:szCs w:val="23"/>
          </w:rPr>
          <w:t>Arnd2D2</w:t>
        </w:r>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298" name="Picture 298" descr="Arnd2D2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Arnd2D2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r>
        <w:rPr>
          <w:rStyle w:val="usertitle"/>
          <w:rFonts w:ascii="Helvetica" w:hAnsi="Helvetica" w:cs="Helvetica"/>
          <w:b/>
          <w:bCs/>
          <w:color w:val="111111"/>
          <w:sz w:val="17"/>
          <w:szCs w:val="17"/>
        </w:rPr>
        <w:t>Builders Council</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Jun 2008</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lastRenderedPageBreak/>
        <w:t>Dortmund, Germany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1,510</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297" name="Picture 297"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72085" cy="107315"/>
            <wp:effectExtent l="0" t="0" r="0" b="6985"/>
            <wp:docPr id="296" name="Picture 296"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085" cy="107315"/>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proofErr w:type="spellStart"/>
      <w:r>
        <w:rPr>
          <w:rStyle w:val="Strong"/>
          <w:rFonts w:ascii="Tahoma" w:hAnsi="Tahoma" w:cs="Tahoma"/>
          <w:color w:val="111111"/>
          <w:sz w:val="18"/>
          <w:szCs w:val="18"/>
        </w:rPr>
        <w:t>CuriousMarc</w:t>
      </w:r>
      <w:proofErr w:type="spellEnd"/>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118110" cy="96520"/>
            <wp:effectExtent l="0" t="0" r="0" b="0"/>
            <wp:docPr id="295" name="Picture 295" descr="View Post">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View Post">
                      <a:hlinkClick r:id="rId316"/>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110" cy="96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r>
        <w:rPr>
          <w:rFonts w:ascii="Tahoma" w:hAnsi="Tahoma" w:cs="Tahoma"/>
          <w:color w:val="111111"/>
          <w:sz w:val="20"/>
          <w:szCs w:val="20"/>
        </w:rPr>
        <w:t xml:space="preserve">Edwardo and </w:t>
      </w:r>
      <w:proofErr w:type="spellStart"/>
      <w:r>
        <w:rPr>
          <w:rFonts w:ascii="Tahoma" w:hAnsi="Tahoma" w:cs="Tahoma"/>
          <w:color w:val="111111"/>
          <w:sz w:val="20"/>
          <w:szCs w:val="20"/>
        </w:rPr>
        <w:t>Lynelle</w:t>
      </w:r>
      <w:proofErr w:type="spellEnd"/>
      <w:r>
        <w:rPr>
          <w:rFonts w:ascii="Tahoma" w:hAnsi="Tahoma" w:cs="Tahoma"/>
          <w:color w:val="111111"/>
          <w:sz w:val="20"/>
          <w:szCs w:val="20"/>
        </w:rPr>
        <w:t>, I wouldn't believe anything Arndt says. The whole UK studio operations is just a decoy to fool us. The real filming location for episode 7 is a secret air force base in Germany</w:t>
      </w:r>
      <w:proofErr w:type="gramStart"/>
      <w:r>
        <w:rPr>
          <w:rFonts w:ascii="Tahoma" w:hAnsi="Tahoma" w:cs="Tahoma"/>
          <w:color w:val="111111"/>
          <w:sz w:val="20"/>
          <w:szCs w:val="20"/>
        </w:rPr>
        <w:t>:</w:t>
      </w:r>
      <w:proofErr w:type="gramEnd"/>
      <w:r>
        <w:rPr>
          <w:rFonts w:ascii="Tahoma" w:hAnsi="Tahoma" w:cs="Tahoma"/>
          <w:color w:val="111111"/>
          <w:sz w:val="20"/>
          <w:szCs w:val="20"/>
        </w:rPr>
        <w:br/>
      </w:r>
      <w:hyperlink r:id="rId317" w:tgtFrame="_blank" w:history="1">
        <w:r>
          <w:rPr>
            <w:rStyle w:val="Hyperlink"/>
            <w:rFonts w:ascii="Tahoma" w:hAnsi="Tahoma" w:cs="Tahoma"/>
            <w:color w:val="0C588C"/>
            <w:sz w:val="20"/>
            <w:szCs w:val="20"/>
          </w:rPr>
          <w:t>http://youtu.be/Snph22qSUMU</w:t>
        </w:r>
      </w:hyperlink>
      <w:r>
        <w:rPr>
          <w:rFonts w:ascii="Tahoma" w:hAnsi="Tahoma" w:cs="Tahoma"/>
          <w:color w:val="111111"/>
          <w:sz w:val="20"/>
          <w:szCs w:val="20"/>
        </w:rPr>
        <w:br/>
        <w:t>Arnd wants to look innocent, but I am pretty sure he is behind all this.</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proofErr w:type="spellStart"/>
      <w:r>
        <w:rPr>
          <w:rFonts w:ascii="Tahoma" w:hAnsi="Tahoma" w:cs="Tahoma"/>
          <w:color w:val="111111"/>
          <w:sz w:val="21"/>
          <w:szCs w:val="21"/>
        </w:rPr>
        <w:t>Shhh</w:t>
      </w:r>
      <w:proofErr w:type="spellEnd"/>
      <w:r>
        <w:rPr>
          <w:rFonts w:ascii="Tahoma" w:hAnsi="Tahoma" w:cs="Tahoma"/>
          <w:color w:val="111111"/>
          <w:sz w:val="21"/>
          <w:szCs w:val="21"/>
        </w:rPr>
        <w:t xml:space="preserve">, </w:t>
      </w:r>
      <w:proofErr w:type="gramStart"/>
      <w:r>
        <w:rPr>
          <w:rFonts w:ascii="Tahoma" w:hAnsi="Tahoma" w:cs="Tahoma"/>
          <w:color w:val="111111"/>
          <w:sz w:val="21"/>
          <w:szCs w:val="21"/>
        </w:rPr>
        <w:t>quiet !</w:t>
      </w:r>
      <w:proofErr w:type="gramEnd"/>
      <w:r>
        <w:rPr>
          <w:rFonts w:ascii="Tahoma" w:hAnsi="Tahoma" w:cs="Tahoma"/>
          <w:color w:val="111111"/>
          <w:sz w:val="21"/>
          <w:szCs w:val="21"/>
        </w:rPr>
        <w:t xml:space="preserve"> Yes, that is indeed former </w:t>
      </w:r>
      <w:proofErr w:type="spellStart"/>
      <w:r>
        <w:rPr>
          <w:rFonts w:ascii="Tahoma" w:hAnsi="Tahoma" w:cs="Tahoma"/>
          <w:color w:val="111111"/>
          <w:sz w:val="21"/>
          <w:szCs w:val="21"/>
        </w:rPr>
        <w:t>Rhein</w:t>
      </w:r>
      <w:proofErr w:type="spellEnd"/>
      <w:r>
        <w:rPr>
          <w:rFonts w:ascii="Tahoma" w:hAnsi="Tahoma" w:cs="Tahoma"/>
          <w:color w:val="111111"/>
          <w:sz w:val="21"/>
          <w:szCs w:val="21"/>
        </w:rPr>
        <w:t>-Main Airbase, formerly U.S. Airforce, and now taken over by the adjacent Frankfurt airport. But I have to deny that I have anything to do with the film, and I have to deny that I ever signed an NDA, and I think I better deny everything else....</w:t>
      </w:r>
      <w:r>
        <w:rPr>
          <w:rStyle w:val="apple-converted-space"/>
          <w:rFonts w:ascii="Tahoma" w:hAnsi="Tahoma" w:cs="Tahoma"/>
          <w:color w:val="111111"/>
          <w:sz w:val="21"/>
          <w:szCs w:val="21"/>
        </w:rPr>
        <w:t> </w:t>
      </w:r>
      <w:r>
        <w:rPr>
          <w:rFonts w:ascii="Tahoma" w:hAnsi="Tahoma" w:cs="Tahoma"/>
          <w:noProof/>
          <w:color w:val="111111"/>
          <w:sz w:val="21"/>
          <w:szCs w:val="21"/>
          <w:lang w:val="en-AU" w:eastAsia="en-AU"/>
        </w:rPr>
        <w:drawing>
          <wp:inline distT="0" distB="0" distL="0" distR="0">
            <wp:extent cx="150495" cy="150495"/>
            <wp:effectExtent l="0" t="0" r="1905" b="1905"/>
            <wp:docPr id="294" name="Picture 294" descr="http://astromech.net/forums/images/smilies/w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astromech.net/forums/images/smilies/wink.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apple-converted-space"/>
          <w:rFonts w:ascii="Tahoma" w:hAnsi="Tahoma" w:cs="Tahoma"/>
          <w:color w:val="111111"/>
          <w:sz w:val="21"/>
          <w:szCs w:val="21"/>
        </w:rPr>
        <w:t> </w:t>
      </w:r>
      <w:r>
        <w:rPr>
          <w:rFonts w:ascii="Tahoma" w:hAnsi="Tahoma" w:cs="Tahoma"/>
          <w:color w:val="111111"/>
          <w:sz w:val="21"/>
          <w:szCs w:val="21"/>
        </w:rPr>
        <w:t>Also, Area 51 does not exist, by the way. The NSA also doesn´t exist....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color w:val="111111"/>
          <w:sz w:val="20"/>
          <w:szCs w:val="20"/>
        </w:rPr>
        <w:t>Arnd</w:t>
      </w:r>
      <w:r>
        <w:rPr>
          <w:rFonts w:ascii="Tahoma" w:hAnsi="Tahoma" w:cs="Tahoma"/>
          <w:color w:val="111111"/>
          <w:sz w:val="20"/>
          <w:szCs w:val="20"/>
        </w:rPr>
        <w:br/>
      </w:r>
      <w:hyperlink r:id="rId318" w:tgtFrame="_blank" w:history="1">
        <w:r>
          <w:rPr>
            <w:rStyle w:val="Hyperlink"/>
            <w:rFonts w:ascii="Tahoma" w:hAnsi="Tahoma" w:cs="Tahoma"/>
            <w:color w:val="0C588C"/>
            <w:sz w:val="20"/>
            <w:szCs w:val="20"/>
          </w:rPr>
          <w:t>www.r2-d2.de</w:t>
        </w:r>
      </w:hyperlink>
      <w:r>
        <w:rPr>
          <w:rStyle w:val="apple-converted-space"/>
          <w:rFonts w:ascii="Tahoma" w:hAnsi="Tahoma" w:cs="Tahoma"/>
          <w:color w:val="111111"/>
          <w:sz w:val="20"/>
          <w:szCs w:val="20"/>
        </w:rPr>
        <w:t> </w:t>
      </w:r>
      <w:r>
        <w:rPr>
          <w:rFonts w:ascii="Tahoma" w:hAnsi="Tahoma" w:cs="Tahoma"/>
          <w:color w:val="111111"/>
          <w:sz w:val="20"/>
          <w:szCs w:val="20"/>
        </w:rPr>
        <w:t>- online since 1998</w:t>
      </w:r>
      <w:r>
        <w:rPr>
          <w:rFonts w:ascii="Tahoma" w:hAnsi="Tahoma" w:cs="Tahoma"/>
          <w:color w:val="111111"/>
          <w:sz w:val="20"/>
          <w:szCs w:val="20"/>
        </w:rPr>
        <w:br/>
      </w:r>
      <w:r>
        <w:rPr>
          <w:rFonts w:ascii="Tahoma" w:hAnsi="Tahoma" w:cs="Tahoma"/>
          <w:color w:val="111111"/>
          <w:sz w:val="15"/>
          <w:szCs w:val="15"/>
        </w:rPr>
        <w:br/>
      </w:r>
      <w:r>
        <w:rPr>
          <w:rFonts w:ascii="Tahoma" w:hAnsi="Tahoma" w:cs="Tahoma"/>
          <w:b/>
          <w:bCs/>
          <w:color w:val="111111"/>
          <w:sz w:val="15"/>
          <w:szCs w:val="15"/>
        </w:rPr>
        <w:t>Builder Council Rep for</w:t>
      </w:r>
      <w:proofErr w:type="gramStart"/>
      <w:r>
        <w:rPr>
          <w:rFonts w:ascii="Tahoma" w:hAnsi="Tahoma" w:cs="Tahoma"/>
          <w:b/>
          <w:bCs/>
          <w:color w:val="111111"/>
          <w:sz w:val="15"/>
          <w:szCs w:val="15"/>
        </w:rPr>
        <w:t>:</w:t>
      </w:r>
      <w:proofErr w:type="gramEnd"/>
      <w:r>
        <w:rPr>
          <w:rFonts w:ascii="Tahoma" w:hAnsi="Tahoma" w:cs="Tahoma"/>
          <w:color w:val="111111"/>
          <w:sz w:val="15"/>
          <w:szCs w:val="15"/>
        </w:rPr>
        <w:br/>
        <w:t>- Universal Hinges by Member 469118 / Continuous</w:t>
      </w:r>
      <w:r>
        <w:rPr>
          <w:rFonts w:ascii="Tahoma" w:hAnsi="Tahoma" w:cs="Tahoma"/>
          <w:color w:val="111111"/>
          <w:sz w:val="15"/>
          <w:szCs w:val="15"/>
        </w:rPr>
        <w:br/>
        <w:t>- R2-D2 Club Spec Skins by Member Mind2Reality</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DDDDDD"/>
        <w:rPr>
          <w:rFonts w:ascii="Tahoma" w:hAnsi="Tahoma" w:cs="Tahoma"/>
          <w:b/>
          <w:bCs/>
          <w:color w:val="111111"/>
          <w:sz w:val="17"/>
          <w:szCs w:val="17"/>
        </w:rPr>
      </w:pPr>
      <w:hyperlink r:id="rId319" w:tooltip="Quick reply to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293" name="Picture 293" descr="Quick reply to this message">
                <a:hlinkClick xmlns:a="http://schemas.openxmlformats.org/drawingml/2006/main" r:id="rId319" tooltip="&quot;Quick reply to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img_270649" descr="Quick reply to this message">
                        <a:hlinkClick r:id="rId319" tooltip="&quot;Quick reply to this messag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REPLY</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320" w:tooltip="Reply With Quot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0795" cy="10795"/>
              <wp:effectExtent l="0" t="0" r="0" b="0"/>
              <wp:docPr id="292" name="Picture 292" descr="Reply With Quote">
                <a:hlinkClick xmlns:a="http://schemas.openxmlformats.org/drawingml/2006/main" r:id="rId320" tooltip="&quot;Reply With Qu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img_270649" descr="Reply With Quote">
                        <a:hlinkClick r:id="rId320" tooltip="&quot;Reply With Quote&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Pr>
            <w:rStyle w:val="Hyperlink"/>
            <w:rFonts w:ascii="Tahoma" w:hAnsi="Tahoma" w:cs="Tahoma"/>
            <w:b/>
            <w:bCs/>
            <w:caps/>
            <w:color w:val="333333"/>
            <w:sz w:val="17"/>
            <w:szCs w:val="17"/>
            <w:bdr w:val="single" w:sz="2" w:space="0" w:color="A8A8A8" w:frame="1"/>
            <w:shd w:val="clear" w:color="auto" w:fill="DDDDDD"/>
          </w:rPr>
          <w:t>REPLY</w:t>
        </w:r>
        <w:proofErr w:type="spellEnd"/>
        <w:r>
          <w:rPr>
            <w:rStyle w:val="Hyperlink"/>
            <w:rFonts w:ascii="Tahoma" w:hAnsi="Tahoma" w:cs="Tahoma"/>
            <w:b/>
            <w:bCs/>
            <w:caps/>
            <w:color w:val="333333"/>
            <w:sz w:val="17"/>
            <w:szCs w:val="17"/>
            <w:bdr w:val="single" w:sz="2" w:space="0" w:color="A8A8A8" w:frame="1"/>
            <w:shd w:val="clear" w:color="auto" w:fill="DDDDDD"/>
          </w:rPr>
          <w:t xml:space="preserve"> WITH QUOTE</w:t>
        </w:r>
      </w:hyperlink>
      <w:r>
        <w:rPr>
          <w:rStyle w:val="apple-converted-space"/>
          <w:rFonts w:ascii="Tahoma" w:hAnsi="Tahoma" w:cs="Tahoma"/>
          <w:b/>
          <w:bCs/>
          <w:color w:val="111111"/>
          <w:sz w:val="17"/>
          <w:szCs w:val="17"/>
        </w:rPr>
        <w:t> </w:t>
      </w:r>
      <w:r>
        <w:rPr>
          <w:rStyle w:val="seperator"/>
          <w:rFonts w:ascii="Tahoma" w:hAnsi="Tahoma" w:cs="Tahoma"/>
          <w:b/>
          <w:bCs/>
          <w:color w:val="111111"/>
          <w:sz w:val="17"/>
          <w:szCs w:val="17"/>
        </w:rPr>
        <w:t> </w:t>
      </w:r>
      <w:r>
        <w:rPr>
          <w:rStyle w:val="apple-converted-space"/>
          <w:rFonts w:ascii="Tahoma" w:hAnsi="Tahoma" w:cs="Tahoma"/>
          <w:b/>
          <w:bCs/>
          <w:color w:val="111111"/>
          <w:sz w:val="17"/>
          <w:szCs w:val="17"/>
        </w:rPr>
        <w:t> </w:t>
      </w:r>
      <w:hyperlink r:id="rId321" w:tooltip="Multi-Quote This Message" w:history="1">
        <w:r>
          <w:rPr>
            <w:rFonts w:ascii="Tahoma" w:hAnsi="Tahoma" w:cs="Tahoma"/>
            <w:b/>
            <w:bCs/>
            <w:caps/>
            <w:noProof/>
            <w:color w:val="333333"/>
            <w:sz w:val="17"/>
            <w:szCs w:val="17"/>
            <w:bdr w:val="single" w:sz="2" w:space="0" w:color="A8A8A8" w:frame="1"/>
            <w:shd w:val="clear" w:color="auto" w:fill="DDDDDD"/>
            <w:lang w:val="en-AU" w:eastAsia="en-AU"/>
          </w:rPr>
          <w:drawing>
            <wp:inline distT="0" distB="0" distL="0" distR="0">
              <wp:extent cx="150495" cy="150495"/>
              <wp:effectExtent l="0" t="0" r="0" b="0"/>
              <wp:docPr id="291" name="Picture 291" descr="Multi-Quote This Message">
                <a:hlinkClick xmlns:a="http://schemas.openxmlformats.org/drawingml/2006/main" r:id="rId320" tooltip="&quot;Multi-Quote This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_image_270649" descr="Multi-Quote This Message">
                        <a:hlinkClick r:id="rId320" tooltip="&quot;Multi-Quote This Mess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Hyperlink"/>
            <w:rFonts w:ascii="Tahoma" w:hAnsi="Tahoma" w:cs="Tahoma"/>
            <w:b/>
            <w:bCs/>
            <w:caps/>
            <w:color w:val="333333"/>
            <w:sz w:val="17"/>
            <w:szCs w:val="17"/>
            <w:bdr w:val="single" w:sz="2" w:space="0" w:color="A8A8A8" w:frame="1"/>
            <w:shd w:val="clear" w:color="auto" w:fill="DDDDDD"/>
          </w:rPr>
          <w:t> </w:t>
        </w:r>
      </w:hyperlink>
      <w:r>
        <w:rPr>
          <w:rStyle w:val="postlinking"/>
          <w:rFonts w:ascii="Tahoma" w:hAnsi="Tahoma" w:cs="Tahoma"/>
          <w:b/>
          <w:bCs/>
          <w:color w:val="111111"/>
          <w:sz w:val="17"/>
          <w:szCs w:val="17"/>
        </w:rPr>
        <w:t> </w:t>
      </w:r>
      <w:hyperlink r:id="rId322" w:tooltip="Report Post" w:history="1">
        <w:r>
          <w:rPr>
            <w:rStyle w:val="Hyperlink"/>
            <w:rFonts w:ascii="Tahoma" w:hAnsi="Tahoma" w:cs="Tahoma"/>
            <w:b/>
            <w:bCs/>
            <w:caps/>
            <w:color w:val="333333"/>
            <w:sz w:val="17"/>
            <w:szCs w:val="17"/>
            <w:bdr w:val="single" w:sz="2" w:space="0" w:color="A8A8A8" w:frame="1"/>
            <w:shd w:val="clear" w:color="auto" w:fill="DDDDDD"/>
          </w:rPr>
          <w:t> </w:t>
        </w:r>
      </w:hyperlink>
      <w:r>
        <w:rPr>
          <w:rStyle w:val="apple-converted-space"/>
          <w:rFonts w:ascii="Tahoma" w:hAnsi="Tahoma" w:cs="Tahoma"/>
          <w:b/>
          <w:bCs/>
          <w:color w:val="111111"/>
          <w:sz w:val="17"/>
          <w:szCs w:val="17"/>
        </w:rPr>
        <w:t> </w:t>
      </w:r>
      <w:r>
        <w:rPr>
          <w:rStyle w:val="postlinking"/>
          <w:rFonts w:ascii="Tahoma" w:hAnsi="Tahoma" w:cs="Tahoma"/>
          <w:b/>
          <w:bCs/>
          <w:color w:val="111111"/>
          <w:sz w:val="17"/>
          <w:szCs w:val="17"/>
        </w:rPr>
        <w:t> </w:t>
      </w:r>
    </w:p>
    <w:p w:rsidR="00EB7E6E" w:rsidRDefault="00EB7E6E" w:rsidP="00EB7E6E">
      <w:pPr>
        <w:numPr>
          <w:ilvl w:val="0"/>
          <w:numId w:val="28"/>
        </w:numPr>
        <w:pBdr>
          <w:top w:val="single" w:sz="6" w:space="0" w:color="DDDDDD"/>
          <w:left w:val="single" w:sz="6" w:space="0" w:color="DDDDDD"/>
          <w:bottom w:val="single" w:sz="6" w:space="0" w:color="DDDDDD"/>
          <w:right w:val="single" w:sz="6" w:space="0" w:color="DDDDDD"/>
        </w:pBdr>
        <w:shd w:val="clear" w:color="auto" w:fill="004061"/>
        <w:spacing w:after="150" w:line="240" w:lineRule="auto"/>
        <w:ind w:left="0"/>
        <w:jc w:val="left"/>
        <w:rPr>
          <w:rFonts w:ascii="Helvetica" w:hAnsi="Helvetica" w:cs="Helvetica"/>
          <w:color w:val="BDE5FF"/>
          <w:sz w:val="21"/>
          <w:szCs w:val="21"/>
        </w:rPr>
      </w:pPr>
      <w:r>
        <w:rPr>
          <w:rStyle w:val="date0"/>
          <w:rFonts w:ascii="Helvetica" w:hAnsi="Helvetica" w:cs="Helvetica"/>
          <w:color w:val="BDE5FF"/>
          <w:sz w:val="21"/>
          <w:szCs w:val="21"/>
        </w:rPr>
        <w:t>12-18-2014, </w:t>
      </w:r>
      <w:r>
        <w:rPr>
          <w:rStyle w:val="time"/>
          <w:rFonts w:ascii="Helvetica" w:hAnsi="Helvetica" w:cs="Helvetica"/>
          <w:color w:val="BDE5FF"/>
          <w:sz w:val="21"/>
          <w:szCs w:val="21"/>
        </w:rPr>
        <w:t>09:43 PM</w:t>
      </w:r>
      <w:bookmarkStart w:id="48" w:name="post270651"/>
      <w:r>
        <w:rPr>
          <w:rStyle w:val="nodecontrols"/>
          <w:rFonts w:ascii="Helvetica" w:hAnsi="Helvetica" w:cs="Helvetica"/>
          <w:color w:val="BDE5FF"/>
          <w:sz w:val="21"/>
          <w:szCs w:val="21"/>
        </w:rPr>
        <w:fldChar w:fldCharType="begin"/>
      </w:r>
      <w:r>
        <w:rPr>
          <w:rStyle w:val="nodecontrols"/>
          <w:rFonts w:ascii="Helvetica" w:hAnsi="Helvetica" w:cs="Helvetica"/>
          <w:color w:val="BDE5FF"/>
          <w:sz w:val="21"/>
          <w:szCs w:val="21"/>
        </w:rPr>
        <w:instrText xml:space="preserve"> HYPERLINK "http://astromech.net/forums/showthread.php?20494-The-new-round-astromech-droid-and-sphero-connection&amp;p=270651" \l "post270651" </w:instrText>
      </w:r>
      <w:r>
        <w:rPr>
          <w:rStyle w:val="nodecontrols"/>
          <w:rFonts w:ascii="Helvetica" w:hAnsi="Helvetica" w:cs="Helvetica"/>
          <w:color w:val="BDE5FF"/>
          <w:sz w:val="21"/>
          <w:szCs w:val="21"/>
        </w:rPr>
        <w:fldChar w:fldCharType="separate"/>
      </w:r>
      <w:r>
        <w:rPr>
          <w:rStyle w:val="Hyperlink"/>
          <w:rFonts w:ascii="Helvetica" w:hAnsi="Helvetica" w:cs="Helvetica"/>
          <w:color w:val="BDE5FF"/>
          <w:sz w:val="21"/>
          <w:szCs w:val="21"/>
        </w:rPr>
        <w:t>#13</w:t>
      </w:r>
      <w:r>
        <w:rPr>
          <w:rStyle w:val="nodecontrols"/>
          <w:rFonts w:ascii="Helvetica" w:hAnsi="Helvetica" w:cs="Helvetica"/>
          <w:color w:val="BDE5FF"/>
          <w:sz w:val="21"/>
          <w:szCs w:val="21"/>
        </w:rPr>
        <w:fldChar w:fldCharType="end"/>
      </w:r>
      <w:bookmarkStart w:id="49" w:name="13"/>
      <w:bookmarkEnd w:id="48"/>
      <w:bookmarkEnd w:id="49"/>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0C588C"/>
          <w:sz w:val="20"/>
          <w:szCs w:val="20"/>
          <w:lang w:val="en-AU" w:eastAsia="en-AU"/>
        </w:rPr>
        <w:drawing>
          <wp:inline distT="0" distB="0" distL="0" distR="0">
            <wp:extent cx="570230" cy="763905"/>
            <wp:effectExtent l="0" t="0" r="1270" b="0"/>
            <wp:docPr id="290" name="Picture 290" descr="edwardo's Avatar">
              <a:hlinkClick xmlns:a="http://schemas.openxmlformats.org/drawingml/2006/main" r:id="rId237" tooltip="&quot;edwardo is off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edwardo's Avatar">
                      <a:hlinkClick r:id="rId237" tooltip="&quot;edwardo is offline&quot;"/>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0230" cy="76390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hyperlink r:id="rId323" w:tooltip="edwardo is offline" w:history="1">
        <w:proofErr w:type="spellStart"/>
        <w:proofErr w:type="gramStart"/>
        <w:r>
          <w:rPr>
            <w:rStyle w:val="Strong"/>
            <w:rFonts w:ascii="Helvetica" w:hAnsi="Helvetica" w:cs="Helvetica"/>
            <w:color w:val="0C588C"/>
            <w:sz w:val="23"/>
            <w:szCs w:val="23"/>
          </w:rPr>
          <w:t>edwardo</w:t>
        </w:r>
        <w:proofErr w:type="spellEnd"/>
        <w:proofErr w:type="gramEnd"/>
      </w:hyperlink>
      <w:r>
        <w:rPr>
          <w:rStyle w:val="apple-converted-space"/>
          <w:rFonts w:ascii="Helvetica" w:hAnsi="Helvetica" w:cs="Helvetica"/>
          <w:color w:val="111111"/>
          <w:sz w:val="20"/>
          <w:szCs w:val="20"/>
        </w:rPr>
        <w:t> </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150" w:line="240" w:lineRule="atLeast"/>
        <w:rPr>
          <w:rFonts w:ascii="Helvetica" w:hAnsi="Helvetica" w:cs="Helvetica"/>
          <w:color w:val="111111"/>
          <w:sz w:val="20"/>
          <w:szCs w:val="20"/>
        </w:rPr>
      </w:pPr>
      <w:r>
        <w:rPr>
          <w:rFonts w:ascii="Helvetica" w:hAnsi="Helvetica" w:cs="Helvetica"/>
          <w:noProof/>
          <w:color w:val="111111"/>
          <w:sz w:val="20"/>
          <w:szCs w:val="20"/>
          <w:lang w:val="en-AU" w:eastAsia="en-AU"/>
        </w:rPr>
        <w:drawing>
          <wp:inline distT="0" distB="0" distL="0" distR="0">
            <wp:extent cx="150495" cy="172085"/>
            <wp:effectExtent l="0" t="0" r="1905" b="0"/>
            <wp:docPr id="289" name="Picture 289" descr="edwardo is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edwardo is off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72085"/>
                    </a:xfrm>
                    <a:prstGeom prst="rect">
                      <a:avLst/>
                    </a:prstGeom>
                    <a:noFill/>
                    <a:ln>
                      <a:noFill/>
                    </a:ln>
                  </pic:spPr>
                </pic:pic>
              </a:graphicData>
            </a:graphic>
          </wp:inline>
        </w:drawing>
      </w:r>
      <w:r>
        <w:rPr>
          <w:rStyle w:val="usertitle"/>
          <w:rFonts w:ascii="Helvetica" w:hAnsi="Helvetica" w:cs="Helvetica"/>
          <w:b/>
          <w:bCs/>
          <w:color w:val="111111"/>
          <w:sz w:val="17"/>
          <w:szCs w:val="17"/>
        </w:rPr>
        <w:t>Image Archivist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after="0" w:line="240" w:lineRule="atLeast"/>
        <w:ind w:right="225"/>
        <w:jc w:val="right"/>
        <w:rPr>
          <w:rFonts w:ascii="Helvetica" w:hAnsi="Helvetica" w:cs="Helvetica"/>
          <w:color w:val="111111"/>
          <w:sz w:val="18"/>
          <w:szCs w:val="18"/>
        </w:rPr>
      </w:pPr>
      <w:r>
        <w:rPr>
          <w:rFonts w:ascii="Helvetica" w:hAnsi="Helvetica" w:cs="Helvetica"/>
          <w:color w:val="111111"/>
          <w:sz w:val="18"/>
          <w:szCs w:val="18"/>
        </w:rPr>
        <w:t>Join Date</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Jan 2010</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Location</w:t>
      </w:r>
    </w:p>
    <w:p w:rsidR="00EB7E6E" w:rsidRDefault="00EB7E6E" w:rsidP="00EB7E6E">
      <w:pPr>
        <w:pBdr>
          <w:top w:val="single" w:sz="6" w:space="0" w:color="DDDDDD"/>
          <w:left w:val="single" w:sz="6" w:space="0" w:color="DDDDDD"/>
          <w:bottom w:val="single" w:sz="6" w:space="3"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lastRenderedPageBreak/>
        <w:t>Summerville, South Carolina</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EEEEEE"/>
        <w:spacing w:line="240" w:lineRule="atLeast"/>
        <w:ind w:right="225"/>
        <w:jc w:val="right"/>
        <w:rPr>
          <w:rFonts w:ascii="Helvetica" w:hAnsi="Helvetica" w:cs="Helvetica"/>
          <w:color w:val="111111"/>
          <w:sz w:val="18"/>
          <w:szCs w:val="18"/>
        </w:rPr>
      </w:pPr>
      <w:r>
        <w:rPr>
          <w:rFonts w:ascii="Helvetica" w:hAnsi="Helvetica" w:cs="Helvetica"/>
          <w:color w:val="111111"/>
          <w:sz w:val="18"/>
          <w:szCs w:val="18"/>
        </w:rPr>
        <w:t>Posts</w:t>
      </w:r>
    </w:p>
    <w:p w:rsidR="00EB7E6E" w:rsidRDefault="00EB7E6E" w:rsidP="00EB7E6E">
      <w:pPr>
        <w:pBdr>
          <w:top w:val="single" w:sz="6" w:space="0" w:color="DDDDDD"/>
          <w:left w:val="single" w:sz="6" w:space="0" w:color="DDDDDD"/>
          <w:right w:val="single" w:sz="6" w:space="0" w:color="DDDDDD"/>
        </w:pBdr>
        <w:shd w:val="clear" w:color="auto" w:fill="EEEEEE"/>
        <w:spacing w:line="240" w:lineRule="atLeast"/>
        <w:ind w:left="720" w:right="150"/>
        <w:jc w:val="right"/>
        <w:rPr>
          <w:rFonts w:ascii="Helvetica" w:hAnsi="Helvetica" w:cs="Helvetica"/>
          <w:color w:val="111111"/>
          <w:sz w:val="18"/>
          <w:szCs w:val="18"/>
        </w:rPr>
      </w:pPr>
      <w:r>
        <w:rPr>
          <w:rFonts w:ascii="Helvetica" w:hAnsi="Helvetica" w:cs="Helvetica"/>
          <w:color w:val="111111"/>
          <w:sz w:val="18"/>
          <w:szCs w:val="18"/>
        </w:rPr>
        <w:t>9,535</w:t>
      </w:r>
    </w:p>
    <w:p w:rsidR="00EB7E6E" w:rsidRDefault="00EB7E6E" w:rsidP="00EB7E6E">
      <w:pPr>
        <w:pStyle w:val="Heading2"/>
        <w:pBdr>
          <w:top w:val="single" w:sz="6" w:space="0" w:color="DDDDDD"/>
          <w:left w:val="single" w:sz="6" w:space="0" w:color="DDDDDD"/>
          <w:bottom w:val="single" w:sz="6" w:space="4" w:color="DDDDDD"/>
          <w:right w:val="single" w:sz="6" w:space="0" w:color="DDDDDD"/>
        </w:pBdr>
        <w:shd w:val="clear" w:color="auto" w:fill="F6F6F6"/>
        <w:spacing w:before="0" w:after="75"/>
        <w:rPr>
          <w:rFonts w:ascii="Helvetica" w:hAnsi="Helvetica" w:cs="Helvetica"/>
          <w:color w:val="111111"/>
          <w:sz w:val="23"/>
          <w:szCs w:val="23"/>
        </w:rPr>
      </w:pPr>
      <w:r>
        <w:rPr>
          <w:rFonts w:ascii="Helvetica" w:hAnsi="Helvetica" w:cs="Helvetica"/>
          <w:noProof/>
          <w:color w:val="111111"/>
          <w:sz w:val="23"/>
          <w:szCs w:val="23"/>
          <w:lang w:val="en-AU" w:eastAsia="en-AU"/>
        </w:rPr>
        <w:drawing>
          <wp:inline distT="0" distB="0" distL="0" distR="0">
            <wp:extent cx="150495" cy="150495"/>
            <wp:effectExtent l="0" t="0" r="1905" b="1905"/>
            <wp:docPr id="288" name="Picture 288"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Defau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18"/>
          <w:szCs w:val="18"/>
        </w:rPr>
      </w:pPr>
      <w:r>
        <w:rPr>
          <w:rFonts w:ascii="Tahoma" w:hAnsi="Tahoma" w:cs="Tahoma"/>
          <w:noProof/>
          <w:color w:val="111111"/>
          <w:sz w:val="18"/>
          <w:szCs w:val="18"/>
          <w:lang w:val="en-AU" w:eastAsia="en-AU"/>
        </w:rPr>
        <w:drawing>
          <wp:inline distT="0" distB="0" distL="0" distR="0">
            <wp:extent cx="172085" cy="107315"/>
            <wp:effectExtent l="0" t="0" r="0" b="6985"/>
            <wp:docPr id="287" name="Picture 287" descr="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Qu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085" cy="107315"/>
                    </a:xfrm>
                    <a:prstGeom prst="rect">
                      <a:avLst/>
                    </a:prstGeom>
                    <a:noFill/>
                    <a:ln>
                      <a:noFill/>
                    </a:ln>
                  </pic:spPr>
                </pic:pic>
              </a:graphicData>
            </a:graphic>
          </wp:inline>
        </w:drawing>
      </w:r>
      <w:r>
        <w:rPr>
          <w:rStyle w:val="apple-converted-space"/>
          <w:rFonts w:ascii="Tahoma" w:hAnsi="Tahoma" w:cs="Tahoma"/>
          <w:color w:val="111111"/>
          <w:sz w:val="18"/>
          <w:szCs w:val="18"/>
        </w:rPr>
        <w:t> </w:t>
      </w:r>
      <w:r>
        <w:rPr>
          <w:rFonts w:ascii="Tahoma" w:hAnsi="Tahoma" w:cs="Tahoma"/>
          <w:color w:val="111111"/>
          <w:sz w:val="18"/>
          <w:szCs w:val="18"/>
        </w:rPr>
        <w:t>Originally Posted by</w:t>
      </w:r>
      <w:r>
        <w:rPr>
          <w:rStyle w:val="apple-converted-space"/>
          <w:rFonts w:ascii="Tahoma" w:hAnsi="Tahoma" w:cs="Tahoma"/>
          <w:color w:val="111111"/>
          <w:sz w:val="18"/>
          <w:szCs w:val="18"/>
        </w:rPr>
        <w:t> </w:t>
      </w:r>
      <w:r>
        <w:rPr>
          <w:rStyle w:val="Strong"/>
          <w:rFonts w:ascii="Tahoma" w:hAnsi="Tahoma" w:cs="Tahoma"/>
          <w:color w:val="111111"/>
          <w:sz w:val="18"/>
          <w:szCs w:val="18"/>
        </w:rPr>
        <w:t>Arnd2D2</w:t>
      </w:r>
      <w:r>
        <w:rPr>
          <w:rStyle w:val="apple-converted-space"/>
          <w:rFonts w:ascii="Tahoma" w:hAnsi="Tahoma" w:cs="Tahoma"/>
          <w:color w:val="111111"/>
          <w:sz w:val="18"/>
          <w:szCs w:val="18"/>
        </w:rPr>
        <w:t> </w:t>
      </w:r>
      <w:r>
        <w:rPr>
          <w:rFonts w:ascii="Tahoma" w:hAnsi="Tahoma" w:cs="Tahoma"/>
          <w:noProof/>
          <w:color w:val="0C588C"/>
          <w:sz w:val="18"/>
          <w:szCs w:val="18"/>
          <w:lang w:val="en-AU" w:eastAsia="en-AU"/>
        </w:rPr>
        <w:drawing>
          <wp:inline distT="0" distB="0" distL="0" distR="0">
            <wp:extent cx="118110" cy="96520"/>
            <wp:effectExtent l="0" t="0" r="0" b="0"/>
            <wp:docPr id="286" name="Picture 286" descr="View Post">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View Post">
                      <a:hlinkClick r:id="rId324"/>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110" cy="96520"/>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FFFFF"/>
        <w:rPr>
          <w:rFonts w:ascii="Tahoma" w:hAnsi="Tahoma" w:cs="Tahoma"/>
          <w:color w:val="111111"/>
          <w:sz w:val="20"/>
          <w:szCs w:val="20"/>
        </w:rPr>
      </w:pPr>
      <w:proofErr w:type="spellStart"/>
      <w:r>
        <w:rPr>
          <w:rFonts w:ascii="Tahoma" w:hAnsi="Tahoma" w:cs="Tahoma"/>
          <w:color w:val="111111"/>
          <w:sz w:val="20"/>
          <w:szCs w:val="20"/>
        </w:rPr>
        <w:t>Shhh</w:t>
      </w:r>
      <w:proofErr w:type="spellEnd"/>
      <w:r>
        <w:rPr>
          <w:rFonts w:ascii="Tahoma" w:hAnsi="Tahoma" w:cs="Tahoma"/>
          <w:color w:val="111111"/>
          <w:sz w:val="20"/>
          <w:szCs w:val="20"/>
        </w:rPr>
        <w:t xml:space="preserve">, </w:t>
      </w:r>
      <w:proofErr w:type="gramStart"/>
      <w:r>
        <w:rPr>
          <w:rFonts w:ascii="Tahoma" w:hAnsi="Tahoma" w:cs="Tahoma"/>
          <w:color w:val="111111"/>
          <w:sz w:val="20"/>
          <w:szCs w:val="20"/>
        </w:rPr>
        <w:t>quiet !</w:t>
      </w:r>
      <w:proofErr w:type="gramEnd"/>
      <w:r>
        <w:rPr>
          <w:rFonts w:ascii="Tahoma" w:hAnsi="Tahoma" w:cs="Tahoma"/>
          <w:color w:val="111111"/>
          <w:sz w:val="20"/>
          <w:szCs w:val="20"/>
        </w:rPr>
        <w:t xml:space="preserve"> Yes, that is indeed former </w:t>
      </w:r>
      <w:proofErr w:type="spellStart"/>
      <w:r>
        <w:rPr>
          <w:rFonts w:ascii="Tahoma" w:hAnsi="Tahoma" w:cs="Tahoma"/>
          <w:color w:val="111111"/>
          <w:sz w:val="20"/>
          <w:szCs w:val="20"/>
        </w:rPr>
        <w:t>Rhein</w:t>
      </w:r>
      <w:proofErr w:type="spellEnd"/>
      <w:r>
        <w:rPr>
          <w:rFonts w:ascii="Tahoma" w:hAnsi="Tahoma" w:cs="Tahoma"/>
          <w:color w:val="111111"/>
          <w:sz w:val="20"/>
          <w:szCs w:val="20"/>
        </w:rPr>
        <w:t>-Main Airbase, formerly U.S. Airforce, and now taken over by the adjacent Frankfurt airport. But I have to deny that I have anything to do with the film, and I have to deny that I ever signed an NDA, and I think I better deny everything else....</w:t>
      </w:r>
      <w:r>
        <w:rPr>
          <w:rStyle w:val="apple-converted-space"/>
          <w:rFonts w:ascii="Tahoma" w:hAnsi="Tahoma" w:cs="Tahoma"/>
          <w:color w:val="111111"/>
          <w:sz w:val="20"/>
          <w:szCs w:val="20"/>
        </w:rPr>
        <w:t> </w:t>
      </w:r>
      <w:r>
        <w:rPr>
          <w:rFonts w:ascii="Tahoma" w:hAnsi="Tahoma" w:cs="Tahoma"/>
          <w:noProof/>
          <w:color w:val="111111"/>
          <w:sz w:val="20"/>
          <w:szCs w:val="20"/>
          <w:lang w:val="en-AU" w:eastAsia="en-AU"/>
        </w:rPr>
        <w:drawing>
          <wp:inline distT="0" distB="0" distL="0" distR="0">
            <wp:extent cx="150495" cy="150495"/>
            <wp:effectExtent l="0" t="0" r="1905" b="1905"/>
            <wp:docPr id="285" name="Picture 285" descr="http://astromech.net/forums/images/smilies/w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astromech.net/forums/images/smilies/wink.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Pr>
          <w:rStyle w:val="apple-converted-space"/>
          <w:rFonts w:ascii="Tahoma" w:hAnsi="Tahoma" w:cs="Tahoma"/>
          <w:color w:val="111111"/>
          <w:sz w:val="20"/>
          <w:szCs w:val="20"/>
        </w:rPr>
        <w:t> </w:t>
      </w:r>
      <w:r>
        <w:rPr>
          <w:rFonts w:ascii="Tahoma" w:hAnsi="Tahoma" w:cs="Tahoma"/>
          <w:color w:val="111111"/>
          <w:sz w:val="20"/>
          <w:szCs w:val="20"/>
        </w:rPr>
        <w:t>Also, Area 51 does not exist, by the way. The NSA also doesn´t exist....</w:t>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85" w:lineRule="atLeast"/>
        <w:rPr>
          <w:rFonts w:ascii="Tahoma" w:hAnsi="Tahoma" w:cs="Tahoma"/>
          <w:color w:val="111111"/>
          <w:sz w:val="21"/>
          <w:szCs w:val="21"/>
        </w:rPr>
      </w:pPr>
      <w:r>
        <w:rPr>
          <w:rFonts w:ascii="Tahoma" w:hAnsi="Tahoma" w:cs="Tahoma"/>
          <w:color w:val="111111"/>
          <w:sz w:val="21"/>
          <w:szCs w:val="21"/>
        </w:rPr>
        <w:t>...you don't exist... and we didn't see</w:t>
      </w:r>
      <w:r>
        <w:rPr>
          <w:rStyle w:val="apple-converted-space"/>
          <w:rFonts w:ascii="Tahoma" w:hAnsi="Tahoma" w:cs="Tahoma"/>
          <w:color w:val="111111"/>
          <w:sz w:val="21"/>
          <w:szCs w:val="21"/>
        </w:rPr>
        <w:t> </w:t>
      </w:r>
      <w:proofErr w:type="gramStart"/>
      <w:r>
        <w:rPr>
          <w:rFonts w:ascii="Tahoma" w:hAnsi="Tahoma" w:cs="Tahoma"/>
          <w:i/>
          <w:iCs/>
          <w:color w:val="111111"/>
          <w:sz w:val="21"/>
          <w:szCs w:val="21"/>
        </w:rPr>
        <w:t>a</w:t>
      </w:r>
      <w:proofErr w:type="gramEnd"/>
      <w:r>
        <w:rPr>
          <w:rFonts w:ascii="Tahoma" w:hAnsi="Tahoma" w:cs="Tahoma"/>
          <w:i/>
          <w:iCs/>
          <w:color w:val="111111"/>
          <w:sz w:val="21"/>
          <w:szCs w:val="21"/>
        </w:rPr>
        <w:t xml:space="preserve"> n y t h </w:t>
      </w:r>
      <w:proofErr w:type="spellStart"/>
      <w:r>
        <w:rPr>
          <w:rFonts w:ascii="Tahoma" w:hAnsi="Tahoma" w:cs="Tahoma"/>
          <w:i/>
          <w:iCs/>
          <w:color w:val="111111"/>
          <w:sz w:val="21"/>
          <w:szCs w:val="21"/>
        </w:rPr>
        <w:t>i</w:t>
      </w:r>
      <w:proofErr w:type="spellEnd"/>
      <w:r>
        <w:rPr>
          <w:rFonts w:ascii="Tahoma" w:hAnsi="Tahoma" w:cs="Tahoma"/>
          <w:i/>
          <w:iCs/>
          <w:color w:val="111111"/>
          <w:sz w:val="21"/>
          <w:szCs w:val="21"/>
        </w:rPr>
        <w:t xml:space="preserve"> </w:t>
      </w:r>
      <w:proofErr w:type="spellStart"/>
      <w:r>
        <w:rPr>
          <w:rFonts w:ascii="Tahoma" w:hAnsi="Tahoma" w:cs="Tahoma"/>
          <w:i/>
          <w:iCs/>
          <w:color w:val="111111"/>
          <w:sz w:val="21"/>
          <w:szCs w:val="21"/>
        </w:rPr>
        <w:t>i</w:t>
      </w:r>
      <w:proofErr w:type="spellEnd"/>
      <w:r>
        <w:rPr>
          <w:rFonts w:ascii="Tahoma" w:hAnsi="Tahoma" w:cs="Tahoma"/>
          <w:i/>
          <w:iCs/>
          <w:color w:val="111111"/>
          <w:sz w:val="21"/>
          <w:szCs w:val="21"/>
        </w:rPr>
        <w:t xml:space="preserve"> </w:t>
      </w:r>
      <w:proofErr w:type="spellStart"/>
      <w:r>
        <w:rPr>
          <w:rFonts w:ascii="Tahoma" w:hAnsi="Tahoma" w:cs="Tahoma"/>
          <w:i/>
          <w:iCs/>
          <w:color w:val="111111"/>
          <w:sz w:val="21"/>
          <w:szCs w:val="21"/>
        </w:rPr>
        <w:t>i</w:t>
      </w:r>
      <w:proofErr w:type="spellEnd"/>
      <w:r>
        <w:rPr>
          <w:rFonts w:ascii="Tahoma" w:hAnsi="Tahoma" w:cs="Tahoma"/>
          <w:i/>
          <w:iCs/>
          <w:color w:val="111111"/>
          <w:sz w:val="21"/>
          <w:szCs w:val="21"/>
        </w:rPr>
        <w:t xml:space="preserve"> </w:t>
      </w:r>
      <w:proofErr w:type="spellStart"/>
      <w:r>
        <w:rPr>
          <w:rFonts w:ascii="Tahoma" w:hAnsi="Tahoma" w:cs="Tahoma"/>
          <w:i/>
          <w:iCs/>
          <w:color w:val="111111"/>
          <w:sz w:val="21"/>
          <w:szCs w:val="21"/>
        </w:rPr>
        <w:t>i</w:t>
      </w:r>
      <w:proofErr w:type="spellEnd"/>
      <w:r>
        <w:rPr>
          <w:rFonts w:ascii="Tahoma" w:hAnsi="Tahoma" w:cs="Tahoma"/>
          <w:i/>
          <w:iCs/>
          <w:color w:val="111111"/>
          <w:sz w:val="21"/>
          <w:szCs w:val="21"/>
        </w:rPr>
        <w:t xml:space="preserve"> </w:t>
      </w:r>
      <w:proofErr w:type="spellStart"/>
      <w:r>
        <w:rPr>
          <w:rFonts w:ascii="Tahoma" w:hAnsi="Tahoma" w:cs="Tahoma"/>
          <w:i/>
          <w:iCs/>
          <w:color w:val="111111"/>
          <w:sz w:val="21"/>
          <w:szCs w:val="21"/>
        </w:rPr>
        <w:t>i</w:t>
      </w:r>
      <w:proofErr w:type="spellEnd"/>
      <w:r>
        <w:rPr>
          <w:rFonts w:ascii="Tahoma" w:hAnsi="Tahoma" w:cs="Tahoma"/>
          <w:i/>
          <w:iCs/>
          <w:color w:val="111111"/>
          <w:sz w:val="21"/>
          <w:szCs w:val="21"/>
        </w:rPr>
        <w:t xml:space="preserve"> </w:t>
      </w:r>
      <w:proofErr w:type="spellStart"/>
      <w:r>
        <w:rPr>
          <w:rFonts w:ascii="Tahoma" w:hAnsi="Tahoma" w:cs="Tahoma"/>
          <w:i/>
          <w:iCs/>
          <w:color w:val="111111"/>
          <w:sz w:val="21"/>
          <w:szCs w:val="21"/>
        </w:rPr>
        <w:t>i</w:t>
      </w:r>
      <w:proofErr w:type="spellEnd"/>
      <w:r>
        <w:rPr>
          <w:rFonts w:ascii="Tahoma" w:hAnsi="Tahoma" w:cs="Tahoma"/>
          <w:i/>
          <w:iCs/>
          <w:color w:val="111111"/>
          <w:sz w:val="21"/>
          <w:szCs w:val="21"/>
        </w:rPr>
        <w:t xml:space="preserve"> n g!</w:t>
      </w:r>
      <w:r>
        <w:rPr>
          <w:rStyle w:val="apple-converted-space"/>
          <w:rFonts w:ascii="Tahoma" w:hAnsi="Tahoma" w:cs="Tahoma"/>
          <w:color w:val="111111"/>
          <w:sz w:val="21"/>
          <w:szCs w:val="21"/>
        </w:rPr>
        <w:t> </w:t>
      </w:r>
      <w:r>
        <w:rPr>
          <w:rFonts w:ascii="Tahoma" w:hAnsi="Tahoma" w:cs="Tahoma"/>
          <w:noProof/>
          <w:color w:val="111111"/>
          <w:sz w:val="21"/>
          <w:szCs w:val="21"/>
          <w:lang w:val="en-AU" w:eastAsia="en-AU"/>
        </w:rPr>
        <w:drawing>
          <wp:inline distT="0" distB="0" distL="0" distR="0">
            <wp:extent cx="150495" cy="150495"/>
            <wp:effectExtent l="0" t="0" r="1905" b="1905"/>
            <wp:docPr id="284" name="Picture 284" descr="http://astromech.net/forums/images/smilies/bigg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astromech.net/forums/images/smilies/biggrin.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p w:rsidR="00EB7E6E" w:rsidRDefault="00EB7E6E" w:rsidP="00EB7E6E">
      <w:pPr>
        <w:pBdr>
          <w:top w:val="single" w:sz="6" w:space="0" w:color="DDDDDD"/>
          <w:left w:val="single" w:sz="6" w:space="0" w:color="DDDDDD"/>
          <w:bottom w:val="single" w:sz="6" w:space="0" w:color="DDDDDD"/>
          <w:right w:val="single" w:sz="6" w:space="0" w:color="DDDDDD"/>
        </w:pBdr>
        <w:shd w:val="clear" w:color="auto" w:fill="F6F6F6"/>
        <w:spacing w:line="240" w:lineRule="auto"/>
        <w:rPr>
          <w:rFonts w:ascii="Tahoma" w:hAnsi="Tahoma" w:cs="Tahoma"/>
          <w:color w:val="111111"/>
          <w:sz w:val="20"/>
          <w:szCs w:val="20"/>
        </w:rPr>
      </w:pPr>
      <w:r>
        <w:rPr>
          <w:rFonts w:ascii="Tahoma" w:hAnsi="Tahoma" w:cs="Tahoma"/>
          <w:b/>
          <w:bCs/>
          <w:color w:val="0000CD"/>
          <w:sz w:val="20"/>
          <w:szCs w:val="20"/>
        </w:rPr>
        <w:t>Official Inductee of the 501st Carolina Garrison "Friend of the Garrison"</w:t>
      </w:r>
      <w:r>
        <w:rPr>
          <w:rFonts w:ascii="Tahoma" w:hAnsi="Tahoma" w:cs="Tahoma"/>
          <w:color w:val="111111"/>
          <w:sz w:val="20"/>
          <w:szCs w:val="20"/>
        </w:rPr>
        <w:br/>
        <w:t>If you are going to build R2 then get to</w:t>
      </w:r>
      <w:r>
        <w:rPr>
          <w:rStyle w:val="apple-converted-space"/>
          <w:rFonts w:ascii="Tahoma" w:hAnsi="Tahoma" w:cs="Tahoma"/>
          <w:color w:val="111111"/>
          <w:sz w:val="20"/>
          <w:szCs w:val="20"/>
        </w:rPr>
        <w:t> </w:t>
      </w:r>
      <w:r>
        <w:rPr>
          <w:rFonts w:ascii="Tahoma" w:hAnsi="Tahoma" w:cs="Tahoma"/>
          <w:i/>
          <w:iCs/>
          <w:color w:val="111111"/>
          <w:sz w:val="20"/>
          <w:szCs w:val="20"/>
        </w:rPr>
        <w:t>KNOW</w:t>
      </w:r>
      <w:r>
        <w:rPr>
          <w:rStyle w:val="apple-converted-space"/>
          <w:rFonts w:ascii="Tahoma" w:hAnsi="Tahoma" w:cs="Tahoma"/>
          <w:color w:val="111111"/>
          <w:sz w:val="20"/>
          <w:szCs w:val="20"/>
        </w:rPr>
        <w:t> </w:t>
      </w:r>
      <w:r>
        <w:rPr>
          <w:rFonts w:ascii="Tahoma" w:hAnsi="Tahoma" w:cs="Tahoma"/>
          <w:color w:val="111111"/>
          <w:sz w:val="20"/>
          <w:szCs w:val="20"/>
        </w:rPr>
        <w:t>R2!</w:t>
      </w:r>
      <w:r>
        <w:rPr>
          <w:rFonts w:ascii="Tahoma" w:hAnsi="Tahoma" w:cs="Tahoma"/>
          <w:color w:val="111111"/>
          <w:sz w:val="20"/>
          <w:szCs w:val="20"/>
        </w:rPr>
        <w:br/>
      </w:r>
      <w:r>
        <w:rPr>
          <w:rFonts w:ascii="Tahoma" w:hAnsi="Tahoma" w:cs="Tahoma"/>
          <w:i/>
          <w:iCs/>
          <w:color w:val="111111"/>
          <w:sz w:val="20"/>
          <w:szCs w:val="20"/>
        </w:rPr>
        <w:t>Use my knowledge, I beg you! Use the Galleries!</w:t>
      </w:r>
      <w:r>
        <w:rPr>
          <w:rFonts w:ascii="Tahoma" w:hAnsi="Tahoma" w:cs="Tahoma"/>
          <w:color w:val="111111"/>
          <w:sz w:val="20"/>
          <w:szCs w:val="20"/>
        </w:rPr>
        <w:br/>
      </w:r>
      <w:hyperlink r:id="rId325" w:tgtFrame="_blank" w:history="1">
        <w:r>
          <w:rPr>
            <w:rStyle w:val="Hyperlink"/>
            <w:rFonts w:ascii="Tahoma" w:hAnsi="Tahoma" w:cs="Tahoma"/>
            <w:b/>
            <w:bCs/>
            <w:color w:val="0C588C"/>
            <w:sz w:val="20"/>
            <w:szCs w:val="20"/>
          </w:rPr>
          <w:t>Main Reference Galleries</w:t>
        </w:r>
        <w:r>
          <w:rPr>
            <w:rStyle w:val="apple-converted-space"/>
            <w:rFonts w:ascii="Tahoma" w:hAnsi="Tahoma" w:cs="Tahoma"/>
            <w:color w:val="0C588C"/>
            <w:sz w:val="20"/>
            <w:szCs w:val="20"/>
          </w:rPr>
          <w:t> </w:t>
        </w:r>
      </w:hyperlink>
      <w:r>
        <w:rPr>
          <w:rFonts w:ascii="Tahoma" w:hAnsi="Tahoma" w:cs="Tahoma"/>
          <w:color w:val="FF0000"/>
          <w:sz w:val="20"/>
          <w:szCs w:val="20"/>
        </w:rPr>
        <w:t>UPDATED January 3, 2016</w:t>
      </w:r>
      <w:r>
        <w:rPr>
          <w:rFonts w:ascii="Tahoma" w:hAnsi="Tahoma" w:cs="Tahoma"/>
          <w:color w:val="111111"/>
          <w:sz w:val="20"/>
          <w:szCs w:val="20"/>
        </w:rPr>
        <w:br/>
      </w:r>
      <w:proofErr w:type="gramStart"/>
      <w:r>
        <w:rPr>
          <w:rFonts w:ascii="Tahoma" w:hAnsi="Tahoma" w:cs="Tahoma"/>
          <w:color w:val="111111"/>
          <w:sz w:val="20"/>
          <w:szCs w:val="20"/>
        </w:rPr>
        <w:t>Also</w:t>
      </w:r>
      <w:proofErr w:type="gramEnd"/>
      <w:r>
        <w:rPr>
          <w:rFonts w:ascii="Tahoma" w:hAnsi="Tahoma" w:cs="Tahoma"/>
          <w:color w:val="111111"/>
          <w:sz w:val="20"/>
          <w:szCs w:val="20"/>
        </w:rPr>
        <w:t xml:space="preserve"> Check out the</w:t>
      </w:r>
      <w:r>
        <w:rPr>
          <w:rStyle w:val="apple-converted-space"/>
          <w:rFonts w:ascii="Tahoma" w:hAnsi="Tahoma" w:cs="Tahoma"/>
          <w:color w:val="111111"/>
          <w:sz w:val="20"/>
          <w:szCs w:val="20"/>
        </w:rPr>
        <w:t> </w:t>
      </w:r>
      <w:hyperlink r:id="rId326" w:tgtFrame="_blank" w:history="1">
        <w:r>
          <w:rPr>
            <w:rStyle w:val="Hyperlink"/>
            <w:rFonts w:ascii="Tahoma" w:hAnsi="Tahoma" w:cs="Tahoma"/>
            <w:color w:val="0C588C"/>
            <w:sz w:val="20"/>
            <w:szCs w:val="20"/>
          </w:rPr>
          <w:t>Original Behind the Scenes collection</w:t>
        </w:r>
      </w:hyperlink>
    </w:p>
    <w:p w:rsidR="00917C31" w:rsidRPr="00917C31" w:rsidRDefault="00917C31" w:rsidP="00917C31">
      <w:pPr>
        <w:rPr>
          <w:lang w:bidi="hi-IN"/>
        </w:rPr>
      </w:pPr>
      <w:bookmarkStart w:id="50" w:name="_GoBack"/>
      <w:bookmarkEnd w:id="50"/>
    </w:p>
    <w:sectPr w:rsidR="00917C31" w:rsidRPr="00917C31">
      <w:headerReference w:type="default" r:id="rId327"/>
      <w:pgSz w:w="12240" w:h="15840" w:code="1"/>
      <w:pgMar w:top="1440" w:right="1080" w:bottom="1440" w:left="1080" w:header="720" w:footer="720" w:gutter="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302" w:rsidRDefault="00151302">
      <w:r>
        <w:separator/>
      </w:r>
    </w:p>
    <w:p w:rsidR="00151302" w:rsidRDefault="00151302"/>
    <w:p w:rsidR="00151302" w:rsidRDefault="00151302"/>
    <w:p w:rsidR="00151302" w:rsidRDefault="00151302"/>
    <w:p w:rsidR="00151302" w:rsidRDefault="00151302"/>
    <w:p w:rsidR="00151302" w:rsidRDefault="00151302"/>
    <w:p w:rsidR="00151302" w:rsidRDefault="00151302"/>
    <w:p w:rsidR="00151302" w:rsidRDefault="00151302"/>
    <w:p w:rsidR="00151302" w:rsidRDefault="00151302"/>
  </w:endnote>
  <w:endnote w:type="continuationSeparator" w:id="0">
    <w:p w:rsidR="00151302" w:rsidRDefault="00151302">
      <w:r>
        <w:continuationSeparator/>
      </w:r>
    </w:p>
    <w:p w:rsidR="00151302" w:rsidRDefault="00151302"/>
    <w:p w:rsidR="00151302" w:rsidRDefault="00151302"/>
    <w:p w:rsidR="00151302" w:rsidRDefault="00151302"/>
    <w:p w:rsidR="00151302" w:rsidRDefault="00151302"/>
    <w:p w:rsidR="00151302" w:rsidRDefault="00151302"/>
    <w:p w:rsidR="00151302" w:rsidRDefault="00151302"/>
    <w:p w:rsidR="00151302" w:rsidRDefault="00151302"/>
    <w:p w:rsidR="00151302" w:rsidRDefault="001513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altName w:val="ＭＳ Ｐ明朝"/>
    <w:panose1 w:val="02020600040205080304"/>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dobe Devanagari">
    <w:panose1 w:val="00000000000000000000"/>
    <w:charset w:val="00"/>
    <w:family w:val="roman"/>
    <w:notTrueType/>
    <w:pitch w:val="variable"/>
    <w:sig w:usb0="A00080EF" w:usb1="4000204A"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302" w:rsidRDefault="00151302">
      <w:r>
        <w:separator/>
      </w:r>
    </w:p>
    <w:p w:rsidR="00151302" w:rsidRDefault="00151302"/>
    <w:p w:rsidR="00151302" w:rsidRDefault="00151302"/>
    <w:p w:rsidR="00151302" w:rsidRDefault="00151302"/>
    <w:p w:rsidR="00151302" w:rsidRDefault="00151302"/>
    <w:p w:rsidR="00151302" w:rsidRDefault="00151302"/>
    <w:p w:rsidR="00151302" w:rsidRDefault="00151302"/>
    <w:p w:rsidR="00151302" w:rsidRDefault="00151302"/>
    <w:p w:rsidR="00151302" w:rsidRDefault="00151302"/>
  </w:footnote>
  <w:footnote w:type="continuationSeparator" w:id="0">
    <w:p w:rsidR="00151302" w:rsidRDefault="00151302">
      <w:r>
        <w:continuationSeparator/>
      </w:r>
    </w:p>
    <w:p w:rsidR="00151302" w:rsidRDefault="00151302"/>
    <w:p w:rsidR="00151302" w:rsidRDefault="00151302"/>
    <w:p w:rsidR="00151302" w:rsidRDefault="00151302"/>
    <w:p w:rsidR="00151302" w:rsidRDefault="00151302"/>
    <w:p w:rsidR="00151302" w:rsidRDefault="00151302"/>
    <w:p w:rsidR="00151302" w:rsidRDefault="00151302"/>
    <w:p w:rsidR="00151302" w:rsidRDefault="00151302"/>
    <w:p w:rsidR="00151302" w:rsidRDefault="001513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E6E" w:rsidRDefault="00EB7E6E">
    <w:pPr>
      <w:pStyle w:val="Header"/>
    </w:pPr>
    <w:r>
      <w:rPr>
        <w:noProof/>
        <w:lang w:val="en-AU" w:eastAsia="en-AU"/>
      </w:rPr>
      <mc:AlternateContent>
        <mc:Choice Requires="wps">
          <w:drawing>
            <wp:anchor distT="0" distB="457200" distL="114300" distR="114300" simplePos="0" relativeHeight="251659264" behindDoc="0" locked="0" layoutInCell="1" allowOverlap="1" wp14:editId="464F3683">
              <wp:simplePos x="0" y="0"/>
              <wp:positionH relativeFrom="margin">
                <wp:align>center</wp:align>
              </wp:positionH>
              <wp:positionV relativeFrom="margin">
                <wp:align>top</wp:align>
              </wp:positionV>
              <wp:extent cx="6400800" cy="575945"/>
              <wp:effectExtent l="0" t="0" r="0" b="0"/>
              <wp:wrapTopAndBottom/>
              <wp:docPr id="14" name="Rectangle 14"/>
              <wp:cNvGraphicFramePr/>
              <a:graphic xmlns:a="http://schemas.openxmlformats.org/drawingml/2006/main">
                <a:graphicData uri="http://schemas.microsoft.com/office/word/2010/wordprocessingShape">
                  <wps:wsp>
                    <wps:cNvSpPr/>
                    <wps:spPr>
                      <a:xfrm>
                        <a:off x="0" y="0"/>
                        <a:ext cx="6400800" cy="575945"/>
                      </a:xfrm>
                      <a:prstGeom prst="rect">
                        <a:avLst/>
                      </a:prstGeom>
                      <a:blipFill dpi="0" rotWithShape="1">
                        <a:blip r:embed="rId1">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txbx>
                      <w:txbxContent>
                        <w:sdt>
                          <w:sdtPr>
                            <w:rPr>
                              <w:b/>
                              <w:bCs/>
                              <w:color w:val="46464A" w:themeColor="text2"/>
                            </w:rPr>
                            <w:alias w:val="Date"/>
                            <w:id w:val="516659546"/>
                            <w:placeholder>
                              <w:docPart w:val="AC73380A5C4B4CC3ACC33D00CE628F4D"/>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EB7E6E" w:rsidRDefault="00EB7E6E">
                              <w:pPr>
                                <w:spacing w:after="160" w:line="264" w:lineRule="auto"/>
                                <w:jc w:val="center"/>
                                <w:rPr>
                                  <w:b/>
                                  <w:bCs/>
                                  <w:color w:val="46464A" w:themeColor="text2"/>
                                </w:rPr>
                              </w:pPr>
                              <w:r>
                                <w:rPr>
                                  <w:b/>
                                  <w:bCs/>
                                  <w:color w:val="46464A" w:themeColor="text2"/>
                                </w:rPr>
                                <w:t>The Steampunk Droids</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7000</wp14:pctHeight>
              </wp14:sizeRelV>
            </wp:anchor>
          </w:drawing>
        </mc:Choice>
        <mc:Fallback>
          <w:pict>
            <v:rect id="Rectangle 14" o:spid="_x0000_s1027" style="position:absolute;left:0;text-align:left;margin-left:0;margin-top:0;width:7in;height:45.35pt;z-index:251659264;visibility:visible;mso-wrap-style:square;mso-width-percent:1000;mso-height-percent:70;mso-wrap-distance-left:9pt;mso-wrap-distance-top:0;mso-wrap-distance-right:9pt;mso-wrap-distance-bottom:36pt;mso-position-horizontal:center;mso-position-horizontal-relative:margin;mso-position-vertical:top;mso-position-vertical-relative:margin;mso-width-percent:1000;mso-height-percent:70;mso-width-relative:margin;mso-height-relative:margin;v-text-anchor:bottom"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BGUAAAAAUmdodGxv&#10;bmcAAAXc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" stroked="f" strokeweight="1.5pt">
              <v:fill r:id="rId2" o:title="" recolor="t" rotate="t" type="tile"/>
              <v:imagedata recolortarget="white [3057]"/>
              <v:textbox>
                <w:txbxContent>
                  <w:sdt>
                    <w:sdtPr>
                      <w:rPr>
                        <w:b/>
                        <w:bCs/>
                        <w:color w:val="46464A" w:themeColor="text2"/>
                      </w:rPr>
                      <w:alias w:val="Date"/>
                      <w:id w:val="516659546"/>
                      <w:placeholder>
                        <w:docPart w:val="AC73380A5C4B4CC3ACC33D00CE628F4D"/>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EB7E6E" w:rsidRDefault="00EB7E6E">
                        <w:pPr>
                          <w:spacing w:after="160" w:line="264" w:lineRule="auto"/>
                          <w:jc w:val="center"/>
                          <w:rPr>
                            <w:b/>
                            <w:bCs/>
                            <w:color w:val="46464A" w:themeColor="text2"/>
                          </w:rPr>
                        </w:pPr>
                        <w:r>
                          <w:rPr>
                            <w:b/>
                            <w:bCs/>
                            <w:color w:val="46464A" w:themeColor="text2"/>
                          </w:rPr>
                          <w:t>The Steampunk Droids</w:t>
                        </w:r>
                      </w:p>
                    </w:sdtContent>
                  </w:sdt>
                </w:txbxContent>
              </v:textbox>
              <w10:wrap type="topAndBottom" anchorx="margin" anchory="margin"/>
            </v:rect>
          </w:pict>
        </mc:Fallback>
      </mc:AlternateContent>
    </w:r>
    <w:r>
      <w:rPr>
        <w:noProof/>
        <w:lang w:val="en-AU" w:eastAsia="en-AU"/>
      </w:rPr>
      <mc:AlternateContent>
        <mc:Choice Requires="wps">
          <w:drawing>
            <wp:anchor distT="0" distB="0" distL="114300" distR="114300" simplePos="0" relativeHeight="251660288" behindDoc="0" locked="0" layoutInCell="0" allowOverlap="0" wp14:editId="3992C2D0">
              <wp:simplePos x="0" y="0"/>
              <wp:positionH relativeFrom="margin">
                <wp:align>center</wp:align>
              </wp:positionH>
              <mc:AlternateContent>
                <mc:Choice Requires="wp14">
                  <wp:positionV relativeFrom="margin">
                    <wp14:pctPosVOffset>7000</wp14:pctPosVOffset>
                  </wp:positionV>
                </mc:Choice>
                <mc:Fallback>
                  <wp:positionV relativeFrom="page">
                    <wp:posOffset>1490345</wp:posOffset>
                  </wp:positionV>
                </mc:Fallback>
              </mc:AlternateContent>
              <wp:extent cx="5943600" cy="0"/>
              <wp:effectExtent l="0" t="0" r="0" b="19050"/>
              <wp:wrapNone/>
              <wp:docPr id="17" name="Straight Connector 17"/>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70D8FCBA" id="Straight Connector 17" o:spid="_x0000_s1026" style="position:absolute;z-index:251660288;visibility:visible;mso-wrap-style:square;mso-width-percent:1000;mso-top-percent:70;mso-wrap-distance-left:9pt;mso-wrap-distance-top:0;mso-wrap-distance-right:9pt;mso-wrap-distance-bottom:0;mso-position-horizontal:center;mso-position-horizontal-relative:margin;mso-position-vertical-relative:margin;mso-width-percent:1000;mso-top-percent:70;mso-width-relative:margin"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" o:allowincell="f" o:allowoverlap="f" strokecolor="#6f6f74 [3204]">
              <w10:wrap anchorx="margin" anchory="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5pt;height:21pt" o:bullet="t">
        <v:imagedata r:id="rId1" o:title="r2d2-lfs"/>
        <o:lock v:ext="edit" cropping="t"/>
      </v:shape>
    </w:pict>
  </w:numPicBullet>
  <w:abstractNum w:abstractNumId="0" w15:restartNumberingAfterBreak="0">
    <w:nsid w:val="FFFFFF7C"/>
    <w:multiLevelType w:val="singleLevel"/>
    <w:tmpl w:val="58845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102D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16D1F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84A837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0C0C54A"/>
    <w:lvl w:ilvl="0">
      <w:start w:val="1"/>
      <w:numFmt w:val="bullet"/>
      <w:pStyle w:val="ListBullet2"/>
      <w:lvlText w:val="○"/>
      <w:lvlJc w:val="left"/>
      <w:pPr>
        <w:ind w:left="1800" w:hanging="360"/>
      </w:pPr>
      <w:rPr>
        <w:rFonts w:ascii="Monotype Corsiva" w:hAnsi="Monotype Corsiva" w:hint="default"/>
        <w:color w:val="BEAE98" w:themeColor="accent3"/>
      </w:rPr>
    </w:lvl>
  </w:abstractNum>
  <w:abstractNum w:abstractNumId="5" w15:restartNumberingAfterBreak="0">
    <w:nsid w:val="FFFFFF81"/>
    <w:multiLevelType w:val="singleLevel"/>
    <w:tmpl w:val="9A8A1DFA"/>
    <w:lvl w:ilvl="0">
      <w:start w:val="1"/>
      <w:numFmt w:val="bullet"/>
      <w:pStyle w:val="ListBullet"/>
      <w:lvlText w:val=""/>
      <w:lvlJc w:val="left"/>
      <w:pPr>
        <w:ind w:left="1440" w:hanging="360"/>
      </w:pPr>
      <w:rPr>
        <w:rFonts w:ascii="Symbol" w:hAnsi="Symbol" w:hint="default"/>
        <w:color w:val="BEAE98" w:themeColor="accent3"/>
      </w:rPr>
    </w:lvl>
  </w:abstractNum>
  <w:abstractNum w:abstractNumId="6" w15:restartNumberingAfterBreak="0">
    <w:nsid w:val="FFFFFF82"/>
    <w:multiLevelType w:val="singleLevel"/>
    <w:tmpl w:val="4AAC3C4A"/>
    <w:lvl w:ilvl="0">
      <w:start w:val="1"/>
      <w:numFmt w:val="bullet"/>
      <w:pStyle w:val="BlockText"/>
      <w:lvlText w:val=""/>
      <w:lvlJc w:val="left"/>
      <w:pPr>
        <w:ind w:left="1080" w:hanging="360"/>
      </w:pPr>
      <w:rPr>
        <w:rFonts w:ascii="Symbol" w:hAnsi="Symbol" w:hint="default"/>
        <w:color w:val="A8A8AB" w:themeColor="accent1" w:themeTint="99"/>
      </w:rPr>
    </w:lvl>
  </w:abstractNum>
  <w:abstractNum w:abstractNumId="7" w15:restartNumberingAfterBreak="0">
    <w:nsid w:val="FFFFFF83"/>
    <w:multiLevelType w:val="singleLevel"/>
    <w:tmpl w:val="3EFA84BC"/>
    <w:lvl w:ilvl="0">
      <w:start w:val="1"/>
      <w:numFmt w:val="bullet"/>
      <w:pStyle w:val="NoSpacingChar"/>
      <w:lvlText w:val=""/>
      <w:lvlJc w:val="left"/>
      <w:pPr>
        <w:ind w:left="720" w:hanging="360"/>
      </w:pPr>
      <w:rPr>
        <w:rFonts w:ascii="Symbol" w:hAnsi="Symbol" w:hint="default"/>
        <w:color w:val="6F6F74" w:themeColor="accent1"/>
      </w:rPr>
    </w:lvl>
  </w:abstractNum>
  <w:abstractNum w:abstractNumId="8" w15:restartNumberingAfterBreak="0">
    <w:nsid w:val="FFFFFF88"/>
    <w:multiLevelType w:val="singleLevel"/>
    <w:tmpl w:val="58422E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932A106"/>
    <w:lvl w:ilvl="0">
      <w:start w:val="1"/>
      <w:numFmt w:val="bullet"/>
      <w:pStyle w:val="NoSpacing"/>
      <w:lvlText w:val=""/>
      <w:lvlJc w:val="left"/>
      <w:pPr>
        <w:ind w:left="360" w:hanging="360"/>
      </w:pPr>
      <w:rPr>
        <w:rFonts w:ascii="Symbol" w:hAnsi="Symbol" w:hint="default"/>
        <w:color w:val="535356" w:themeColor="accent1" w:themeShade="BF"/>
      </w:rPr>
    </w:lvl>
  </w:abstractNum>
  <w:abstractNum w:abstractNumId="10" w15:restartNumberingAfterBreak="0">
    <w:nsid w:val="04055AA9"/>
    <w:multiLevelType w:val="hybridMultilevel"/>
    <w:tmpl w:val="8B442B9A"/>
    <w:lvl w:ilvl="0" w:tplc="4936F54A">
      <w:start w:val="1"/>
      <w:numFmt w:val="bullet"/>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B7D4DB4"/>
    <w:multiLevelType w:val="multilevel"/>
    <w:tmpl w:val="58BEF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3D4A17"/>
    <w:multiLevelType w:val="multilevel"/>
    <w:tmpl w:val="1576A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9A43F0"/>
    <w:multiLevelType w:val="hybridMultilevel"/>
    <w:tmpl w:val="43B01A84"/>
    <w:lvl w:ilvl="0" w:tplc="4936F54A">
      <w:start w:val="1"/>
      <w:numFmt w:val="bullet"/>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E5F4824"/>
    <w:multiLevelType w:val="multilevel"/>
    <w:tmpl w:val="B1C6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96300D"/>
    <w:multiLevelType w:val="multilevel"/>
    <w:tmpl w:val="2BB40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851765"/>
    <w:multiLevelType w:val="multilevel"/>
    <w:tmpl w:val="465C9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2E5292"/>
    <w:multiLevelType w:val="multilevel"/>
    <w:tmpl w:val="EBEE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 w:numId="21">
    <w:abstractNumId w:val="13"/>
  </w:num>
  <w:num w:numId="22">
    <w:abstractNumId w:val="10"/>
  </w:num>
  <w:num w:numId="23">
    <w:abstractNumId w:val="12"/>
  </w:num>
  <w:num w:numId="24">
    <w:abstractNumId w:val="15"/>
  </w:num>
  <w:num w:numId="25">
    <w:abstractNumId w:val="16"/>
  </w:num>
  <w:num w:numId="26">
    <w:abstractNumId w:val="17"/>
  </w:num>
  <w:num w:numId="27">
    <w:abstractNumId w:val="14"/>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removeDateAndTime/>
  <w:hideGrammaticalError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648"/>
    <w:rsid w:val="00033078"/>
    <w:rsid w:val="00103E05"/>
    <w:rsid w:val="00151302"/>
    <w:rsid w:val="00484648"/>
    <w:rsid w:val="004B6C78"/>
    <w:rsid w:val="00536777"/>
    <w:rsid w:val="0057021D"/>
    <w:rsid w:val="00661FD5"/>
    <w:rsid w:val="006C5306"/>
    <w:rsid w:val="00777F9B"/>
    <w:rsid w:val="007B6727"/>
    <w:rsid w:val="00842BE7"/>
    <w:rsid w:val="00895544"/>
    <w:rsid w:val="00917C31"/>
    <w:rsid w:val="009E22C9"/>
    <w:rsid w:val="009F64BD"/>
    <w:rsid w:val="00A651C4"/>
    <w:rsid w:val="00A86616"/>
    <w:rsid w:val="00B77F42"/>
    <w:rsid w:val="00CE64D7"/>
    <w:rsid w:val="00EB7E6E"/>
    <w:rsid w:val="00F7401B"/>
    <w:rsid w:val="00FA631D"/>
  </w:rsids>
  <m:mathPr>
    <m:mathFont m:val="Cambria Math"/>
    <m:brkBin m:val="before"/>
    <m:brkBinSub m:val="--"/>
    <m:smallFrac m:val="0"/>
    <m:dispDef/>
    <m:lMargin m:val="0"/>
    <m:rMargin m:val="0"/>
    <m:defJc m:val="centerGroup"/>
    <m:wrapIndent m:val="1440"/>
    <m:intLim m:val="subSup"/>
    <m:naryLim m:val="undOvr"/>
  </m:mathPr>
  <w:attachedSchema w:val="urn:DocumentPartTemplate"/>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14E78A-B570-4B79-ACCF-800DD384A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5" w:unhideWhenUsed="1" w:qFormat="1"/>
    <w:lsdException w:name="Signature" w:semiHidden="1" w:unhideWhenUsed="1" w:qFormat="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00" w:lineRule="auto"/>
      <w:jc w:val="both"/>
    </w:pPr>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Heading2">
    <w:name w:val="heading 2"/>
    <w:basedOn w:val="Normal"/>
    <w:next w:val="Normal"/>
    <w:link w:val="Heading2Char"/>
    <w:uiPriority w:val="9"/>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Heading4">
    <w:name w:val="heading 4"/>
    <w:basedOn w:val="Normal"/>
    <w:next w:val="Normal"/>
    <w:link w:val="Heading4Ch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Heading5">
    <w:name w:val="heading 5"/>
    <w:basedOn w:val="Normal"/>
    <w:next w:val="Normal"/>
    <w:link w:val="Heading5Ch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Heading6">
    <w:name w:val="heading 6"/>
    <w:basedOn w:val="Normal"/>
    <w:next w:val="Normal"/>
    <w:link w:val="Heading6Ch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6464A" w:themeColor="text2"/>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535356" w:themeColor="accent1" w:themeShade="BF"/>
      <w:sz w:val="23"/>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b/>
      <w:i/>
      <w:iCs/>
      <w:color w:val="6F6F74" w:themeColor="accent1"/>
    </w:rPr>
  </w:style>
  <w:style w:type="character" w:customStyle="1" w:styleId="IntenseReferenceChar">
    <w:name w:val="Intense Reference Char"/>
    <w:basedOn w:val="DefaultParagraphFont"/>
    <w:uiPriority w:val="32"/>
    <w:rPr>
      <w:rFonts w:cs="Times New Roman"/>
      <w:b/>
      <w:color w:val="000000"/>
      <w:szCs w:val="20"/>
      <w:u w:val="single"/>
      <w14:textFill>
        <w14:solidFill>
          <w14:srgbClr w14:val="000000">
            <w14:lumMod w14:val="75000"/>
          </w14:srgbClr>
        </w14:solidFill>
      </w14:textFill>
    </w:rPr>
  </w:style>
  <w:style w:type="character" w:customStyle="1" w:styleId="SubtleReferenceChar">
    <w:name w:val="Subtle Reference Char"/>
    <w:basedOn w:val="DefaultParagraphFont"/>
    <w:uiPriority w:val="31"/>
    <w:rPr>
      <w:rFonts w:cs="Times New Roman"/>
      <w:color w:val="000000"/>
      <w:szCs w:val="20"/>
      <w:u w:val="single"/>
      <w14:textFill>
        <w14:solidFill>
          <w14:srgbClr w14:val="000000">
            <w14:lumMod w14:val="55000"/>
            <w14:lumOff w14:val="45000"/>
          </w14:srgbClr>
        </w14:solidFill>
      </w14:textFill>
    </w:rPr>
  </w:style>
  <w:style w:type="character" w:customStyle="1" w:styleId="BookTitleChar">
    <w:name w:val="Book Title Char"/>
    <w:basedOn w:val="DefaultParagraphFont"/>
    <w:uiPriority w:val="33"/>
    <w:rPr>
      <w:rFonts w:asciiTheme="majorHAnsi" w:hAnsiTheme="majorHAnsi" w:cs="Times New Roman"/>
      <w:b/>
      <w:i/>
      <w:color w:val="000000"/>
      <w:szCs w:val="20"/>
    </w:rPr>
  </w:style>
  <w:style w:type="character" w:customStyle="1" w:styleId="IntenseEmphasisChar">
    <w:name w:val="Intense Emphasis Char"/>
    <w:basedOn w:val="DefaultParagraphFont"/>
    <w:uiPriority w:val="21"/>
    <w:rPr>
      <w:rFonts w:cs="Times New Roman"/>
      <w:b/>
      <w:i/>
      <w:color w:val="000000"/>
      <w:szCs w:val="20"/>
      <w14:textFill>
        <w14:solidFill>
          <w14:srgbClr w14:val="000000">
            <w14:lumMod w14:val="75000"/>
          </w14:srgbClr>
        </w14:solidFill>
      </w14:textFill>
    </w:rPr>
  </w:style>
  <w:style w:type="character" w:customStyle="1" w:styleId="SubtleEmphasisChar">
    <w:name w:val="Subtle Emphasis Char"/>
    <w:basedOn w:val="DefaultParagraphFont"/>
    <w:uiPriority w:val="19"/>
    <w:rPr>
      <w:rFonts w:cs="Times New Roman"/>
      <w:i/>
      <w:color w:val="000000"/>
      <w:szCs w:val="20"/>
      <w14:textFill>
        <w14:solidFill>
          <w14:srgbClr w14:val="000000">
            <w14:lumMod w14:val="55000"/>
            <w14:lumOff w14:val="45000"/>
          </w14:srgbClr>
        </w14:solidFill>
      </w14:textFill>
    </w:rPr>
  </w:style>
  <w:style w:type="paragraph" w:styleId="Quote">
    <w:name w:val="Quote"/>
    <w:basedOn w:val="Normal"/>
    <w:next w:val="Normal"/>
    <w:link w:val="QuoteChar"/>
    <w:uiPriority w:val="29"/>
    <w:qFormat/>
    <w:pPr>
      <w:pBdr>
        <w:top w:val="single" w:sz="12" w:space="4" w:color="6F6F74" w:themeColor="accent1"/>
        <w:bottom w:val="double" w:sz="18" w:space="4" w:color="6F6F74" w:themeColor="accent1"/>
      </w:pBdr>
      <w:spacing w:after="0" w:line="420" w:lineRule="auto"/>
    </w:pPr>
    <w:rPr>
      <w:rFonts w:asciiTheme="majorHAnsi" w:hAnsiTheme="majorHAnsi"/>
      <w:caps/>
      <w:color w:val="535356" w:themeColor="accent1" w:themeShade="BF"/>
      <w:spacing w:val="10"/>
      <w:lang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bidi="hi-IN"/>
      <w14:ligatures w14:val="standard"/>
      <w14:numForm w14:val="oldStyle"/>
    </w:rPr>
  </w:style>
  <w:style w:type="paragraph" w:styleId="IntenseQuote">
    <w:name w:val="Intense Quote"/>
    <w:basedOn w:val="Normal"/>
    <w:next w:val="Normal"/>
    <w:link w:val="IntenseQuoteCh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sz w:val="16"/>
      <w:szCs w:val="16"/>
    </w:rPr>
  </w:style>
  <w:style w:type="paragraph" w:styleId="Caption">
    <w:name w:val="caption"/>
    <w:basedOn w:val="Normal"/>
    <w:next w:val="Normal"/>
    <w:link w:val="CaptionChar"/>
    <w:uiPriority w:val="35"/>
    <w:unhideWhenUsed/>
    <w:qFormat/>
    <w:pPr>
      <w:spacing w:line="240" w:lineRule="auto"/>
    </w:pPr>
    <w:rPr>
      <w:b/>
      <w:bCs/>
      <w:color w:val="46464A" w:themeColor="text2"/>
      <w:sz w:val="18"/>
      <w:szCs w:val="18"/>
    </w:rPr>
  </w:style>
  <w:style w:type="character" w:customStyle="1" w:styleId="CaptionChar">
    <w:name w:val="Caption Char"/>
    <w:basedOn w:val="DefaultParagraphFont"/>
    <w:link w:val="Caption"/>
    <w:uiPriority w:val="35"/>
    <w:rsid w:val="00777F9B"/>
    <w:rPr>
      <w:b/>
      <w:bCs/>
      <w:color w:val="46464A" w:themeColor="text2"/>
      <w:sz w:val="18"/>
      <w:szCs w:val="18"/>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lockText">
    <w:name w:val="Block Text"/>
    <w:aliases w:val="Block Quote"/>
    <w:uiPriority w:val="40"/>
    <w:pPr>
      <w:pBdr>
        <w:top w:val="single" w:sz="2" w:space="10" w:color="A8A8AB" w:themeColor="accent1" w:themeTint="99"/>
        <w:bottom w:val="single" w:sz="24" w:space="10" w:color="A8A8AB"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A7B789"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000000"/>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bCs/>
      <w:i/>
      <w:iCs/>
      <w:caps w:val="0"/>
      <w:smallCaps w:val="0"/>
      <w:color w:val="000000"/>
      <w14:shadow w14:blurRad="0" w14:dist="0" w14:dir="0" w14:sx="0" w14:sy="0" w14:kx="0" w14:ky="0" w14:algn="none">
        <w14:srgbClr w14:val="000000"/>
      </w14:shadow>
    </w:rPr>
  </w:style>
  <w:style w:type="character" w:styleId="IntenseReference">
    <w:name w:val="Intense Reference"/>
    <w:basedOn w:val="DefaultParagraphFont"/>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000000"/>
      <w:u w:val="single"/>
    </w:rPr>
  </w:style>
  <w:style w:type="paragraph" w:styleId="Closing">
    <w:name w:val="Closing"/>
    <w:basedOn w:val="Normal"/>
    <w:link w:val="ClosingChar"/>
    <w:uiPriority w:val="5"/>
    <w:unhideWhenUsed/>
    <w:qFormat/>
    <w:pPr>
      <w:spacing w:before="480" w:after="960"/>
      <w:contextualSpacing/>
      <w:jc w:val="center"/>
    </w:pPr>
    <w:rPr>
      <w:b/>
      <w:i/>
      <w:color w:val="46464A" w:themeColor="text2"/>
      <w:sz w:val="24"/>
    </w:rPr>
  </w:style>
  <w:style w:type="character" w:customStyle="1" w:styleId="ClosingChar">
    <w:name w:val="Closing Char"/>
    <w:basedOn w:val="DefaultParagraphFont"/>
    <w:link w:val="Closing"/>
    <w:uiPriority w:val="5"/>
    <w:rPr>
      <w:b/>
      <w:i/>
      <w:color w:val="46464A" w:themeColor="text2"/>
      <w:sz w:val="24"/>
    </w:rPr>
  </w:style>
  <w:style w:type="paragraph" w:customStyle="1" w:styleId="RecipientAddress">
    <w:name w:val="Recipient Address"/>
    <w:basedOn w:val="NoSpacing"/>
    <w:link w:val="RecipientAddressChar"/>
    <w:uiPriority w:val="3"/>
    <w:qFormat/>
    <w:pPr>
      <w:spacing w:after="360"/>
      <w:contextualSpacing/>
      <w:jc w:val="center"/>
    </w:pPr>
  </w:style>
  <w:style w:type="character" w:customStyle="1" w:styleId="RecipientAddressChar">
    <w:name w:val="Recipient Address Char"/>
    <w:basedOn w:val="DefaultParagraphFont"/>
    <w:link w:val="RecipientAddress"/>
    <w:uiPriority w:val="3"/>
    <w:locked/>
  </w:style>
  <w:style w:type="paragraph" w:styleId="Salutation">
    <w:name w:val="Salutation"/>
    <w:basedOn w:val="NoSpacing"/>
    <w:next w:val="Normal"/>
    <w:link w:val="SalutationChar"/>
    <w:uiPriority w:val="4"/>
    <w:unhideWhenUsed/>
    <w:qFormat/>
    <w:pPr>
      <w:spacing w:before="480" w:after="480"/>
      <w:contextualSpacing/>
      <w:jc w:val="center"/>
    </w:pPr>
    <w:rPr>
      <w:b/>
      <w:caps/>
      <w:color w:val="46464A" w:themeColor="text2"/>
      <w:spacing w:val="20"/>
      <w:sz w:val="24"/>
    </w:rPr>
  </w:style>
  <w:style w:type="character" w:customStyle="1" w:styleId="SalutationChar">
    <w:name w:val="Salutation Char"/>
    <w:basedOn w:val="DefaultParagraphFont"/>
    <w:link w:val="Salutation"/>
    <w:uiPriority w:val="4"/>
    <w:rPr>
      <w:b/>
      <w:caps/>
      <w:color w:val="46464A" w:themeColor="text2"/>
      <w:spacing w:val="20"/>
      <w:sz w:val="24"/>
    </w:rPr>
  </w:style>
  <w:style w:type="paragraph" w:customStyle="1" w:styleId="SenderAddress">
    <w:name w:val="Sender Address"/>
    <w:basedOn w:val="NoSpacing"/>
    <w:uiPriority w:val="2"/>
    <w:qFormat/>
    <w:pPr>
      <w:contextualSpacing/>
      <w:jc w:val="center"/>
    </w:pPr>
    <w:rPr>
      <w:sz w:val="24"/>
      <w:szCs w:val="24"/>
    </w:rPr>
  </w:style>
  <w:style w:type="paragraph" w:styleId="Subtitle">
    <w:name w:val="Subtitle"/>
    <w:basedOn w:val="Normal"/>
    <w:next w:val="Normal"/>
    <w:link w:val="SubtitleChar"/>
    <w:uiPriority w:val="11"/>
    <w:qFormat/>
    <w:pPr>
      <w:numPr>
        <w:ilvl w:val="1"/>
      </w:numPr>
      <w:jc w:val="cente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paragraph" w:styleId="Title">
    <w:name w:val="Title"/>
    <w:basedOn w:val="Normal"/>
    <w:next w:val="Normal"/>
    <w:link w:val="TitleCh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000000"/>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qFormat/>
    <w:pPr>
      <w:contextualSpacing/>
      <w:jc w:val="center"/>
    </w:pPr>
  </w:style>
  <w:style w:type="character" w:customStyle="1" w:styleId="SignatureChar">
    <w:name w:val="Signature Char"/>
    <w:basedOn w:val="DefaultParagraphFont"/>
    <w:link w:val="Signature"/>
    <w:uiPriority w:val="99"/>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FFFFFF" w:themeColor="background1"/>
        <w:insideV w:val="single" w:sz="4" w:space="0" w:color="FFFFFF" w:themeColor="background1"/>
      </w:tblBorders>
    </w:tblPr>
    <w:tcPr>
      <w:shd w:val="clear" w:color="auto" w:fill="E2E2E3" w:themeFill="accent1" w:themeFillTint="33"/>
    </w:tcPr>
    <w:tblStylePr w:type="firstRow">
      <w:rPr>
        <w:b/>
        <w:bCs/>
        <w:color w:val="46464A" w:themeColor="text2"/>
      </w:rPr>
      <w:tblPr/>
      <w:tcPr>
        <w:shd w:val="clear" w:color="auto" w:fill="F0F0F1" w:themeFill="accent1" w:themeFillTint="19"/>
      </w:tcPr>
    </w:tblStylePr>
    <w:tblStylePr w:type="lastRow">
      <w:rPr>
        <w:b/>
        <w:bCs/>
        <w:color w:val="FFFFFF" w:themeColor="background1"/>
      </w:rPr>
      <w:tblPr/>
      <w:tcPr>
        <w:shd w:val="clear" w:color="auto" w:fill="6F6F74" w:themeFill="accent1"/>
      </w:tcPr>
    </w:tblStylePr>
    <w:tblStylePr w:type="firstCol">
      <w:rPr>
        <w:b/>
        <w:bCs/>
        <w:color w:val="46464A"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 w:type="paragraph" w:customStyle="1" w:styleId="BlogBibliography">
    <w:name w:val="Blog Bibliography"/>
    <w:basedOn w:val="Caption"/>
    <w:link w:val="BlogBibliographyChar"/>
    <w:qFormat/>
    <w:rsid w:val="00777F9B"/>
    <w:pPr>
      <w:pBdr>
        <w:top w:val="dotDash" w:sz="4" w:space="1" w:color="66FFFF"/>
        <w:left w:val="dotDash" w:sz="4" w:space="4" w:color="66FFFF"/>
        <w:bottom w:val="dotDash" w:sz="4" w:space="1" w:color="66FFFF"/>
        <w:right w:val="dotDash" w:sz="4" w:space="4" w:color="66FFFF"/>
      </w:pBdr>
    </w:pPr>
    <w:rPr>
      <w:rFonts w:ascii="Arial" w:hAnsi="Arial"/>
      <w:i/>
      <w:color w:val="800080"/>
      <w:u w:val="single"/>
    </w:rPr>
  </w:style>
  <w:style w:type="character" w:customStyle="1" w:styleId="BlogBibliographyChar">
    <w:name w:val="Blog Bibliography Char"/>
    <w:basedOn w:val="CaptionChar"/>
    <w:link w:val="BlogBibliography"/>
    <w:rsid w:val="00777F9B"/>
    <w:rPr>
      <w:rFonts w:ascii="Arial" w:hAnsi="Arial"/>
      <w:b/>
      <w:bCs/>
      <w:i/>
      <w:color w:val="800080"/>
      <w:sz w:val="18"/>
      <w:szCs w:val="18"/>
      <w:u w:val="single"/>
    </w:rPr>
  </w:style>
  <w:style w:type="paragraph" w:customStyle="1" w:styleId="UPDATE">
    <w:name w:val="UPDATE"/>
    <w:basedOn w:val="Title"/>
    <w:link w:val="UPDATEChar"/>
    <w:rsid w:val="00B77F42"/>
    <w:pPr>
      <w:jc w:val="both"/>
    </w:pPr>
    <w:rPr>
      <w:rFonts w:ascii="Adobe Devanagari" w:hAnsi="Adobe Devanagari"/>
      <w:color w:val="66FFFF"/>
      <w:sz w:val="32"/>
    </w:rPr>
  </w:style>
  <w:style w:type="character" w:customStyle="1" w:styleId="UPDATEChar">
    <w:name w:val="UPDATE Char"/>
    <w:basedOn w:val="TitleChar"/>
    <w:link w:val="UPDATE"/>
    <w:rsid w:val="00B77F42"/>
    <w:rPr>
      <w:rFonts w:ascii="Adobe Devanagari" w:eastAsiaTheme="majorEastAsia" w:hAnsi="Adobe Devanagari" w:cstheme="majorBidi"/>
      <w:caps/>
      <w:color w:val="66FFFF"/>
      <w:spacing w:val="20"/>
      <w:kern w:val="28"/>
      <w:sz w:val="32"/>
      <w:szCs w:val="56"/>
      <w14:ligatures w14:val="standard"/>
      <w14:numForm w14:val="oldStyle"/>
      <w14:cntxtAlts/>
    </w:rPr>
  </w:style>
  <w:style w:type="character" w:customStyle="1" w:styleId="postcontrols">
    <w:name w:val="postcontrols"/>
    <w:basedOn w:val="DefaultParagraphFont"/>
    <w:rsid w:val="00EB7E6E"/>
  </w:style>
  <w:style w:type="character" w:customStyle="1" w:styleId="apple-converted-space">
    <w:name w:val="apple-converted-space"/>
    <w:basedOn w:val="DefaultParagraphFont"/>
    <w:rsid w:val="00EB7E6E"/>
  </w:style>
  <w:style w:type="character" w:customStyle="1" w:styleId="seperator">
    <w:name w:val="seperator"/>
    <w:basedOn w:val="DefaultParagraphFont"/>
    <w:rsid w:val="00EB7E6E"/>
  </w:style>
  <w:style w:type="character" w:customStyle="1" w:styleId="postlinking">
    <w:name w:val="postlinking"/>
    <w:basedOn w:val="DefaultParagraphFont"/>
    <w:rsid w:val="00EB7E6E"/>
  </w:style>
  <w:style w:type="character" w:customStyle="1" w:styleId="date0">
    <w:name w:val="date"/>
    <w:basedOn w:val="DefaultParagraphFont"/>
    <w:rsid w:val="00EB7E6E"/>
  </w:style>
  <w:style w:type="character" w:customStyle="1" w:styleId="time">
    <w:name w:val="time"/>
    <w:basedOn w:val="DefaultParagraphFont"/>
    <w:rsid w:val="00EB7E6E"/>
  </w:style>
  <w:style w:type="character" w:customStyle="1" w:styleId="nodecontrols">
    <w:name w:val="nodecontrols"/>
    <w:basedOn w:val="DefaultParagraphFont"/>
    <w:rsid w:val="00EB7E6E"/>
  </w:style>
  <w:style w:type="character" w:customStyle="1" w:styleId="usertitle">
    <w:name w:val="usertitle"/>
    <w:basedOn w:val="DefaultParagraphFont"/>
    <w:rsid w:val="00EB7E6E"/>
  </w:style>
  <w:style w:type="character" w:customStyle="1" w:styleId="highlight">
    <w:name w:val="highlight"/>
    <w:basedOn w:val="DefaultParagraphFont"/>
    <w:rsid w:val="00EB7E6E"/>
  </w:style>
  <w:style w:type="character" w:customStyle="1" w:styleId="postdate">
    <w:name w:val="postdate"/>
    <w:basedOn w:val="DefaultParagraphFont"/>
    <w:rsid w:val="00EB7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9735">
      <w:bodyDiv w:val="1"/>
      <w:marLeft w:val="0"/>
      <w:marRight w:val="0"/>
      <w:marTop w:val="0"/>
      <w:marBottom w:val="0"/>
      <w:divBdr>
        <w:top w:val="none" w:sz="0" w:space="0" w:color="auto"/>
        <w:left w:val="none" w:sz="0" w:space="0" w:color="auto"/>
        <w:bottom w:val="none" w:sz="0" w:space="0" w:color="auto"/>
        <w:right w:val="none" w:sz="0" w:space="0" w:color="auto"/>
      </w:divBdr>
      <w:divsChild>
        <w:div w:id="2080323499">
          <w:marLeft w:val="0"/>
          <w:marRight w:val="0"/>
          <w:marTop w:val="0"/>
          <w:marBottom w:val="0"/>
          <w:divBdr>
            <w:top w:val="none" w:sz="0" w:space="0" w:color="auto"/>
            <w:left w:val="none" w:sz="0" w:space="0" w:color="auto"/>
            <w:bottom w:val="none" w:sz="0" w:space="0" w:color="auto"/>
            <w:right w:val="none" w:sz="0" w:space="0" w:color="auto"/>
          </w:divBdr>
          <w:divsChild>
            <w:div w:id="1884631360">
              <w:marLeft w:val="0"/>
              <w:marRight w:val="0"/>
              <w:marTop w:val="0"/>
              <w:marBottom w:val="0"/>
              <w:divBdr>
                <w:top w:val="none" w:sz="0" w:space="0" w:color="auto"/>
                <w:left w:val="none" w:sz="0" w:space="0" w:color="auto"/>
                <w:bottom w:val="none" w:sz="0" w:space="0" w:color="auto"/>
                <w:right w:val="none" w:sz="0" w:space="0" w:color="auto"/>
              </w:divBdr>
              <w:divsChild>
                <w:div w:id="1775512398">
                  <w:marLeft w:val="0"/>
                  <w:marRight w:val="0"/>
                  <w:marTop w:val="0"/>
                  <w:marBottom w:val="0"/>
                  <w:divBdr>
                    <w:top w:val="none" w:sz="0" w:space="0" w:color="auto"/>
                    <w:left w:val="none" w:sz="0" w:space="0" w:color="auto"/>
                    <w:bottom w:val="none" w:sz="0" w:space="0" w:color="auto"/>
                    <w:right w:val="none" w:sz="0" w:space="0" w:color="auto"/>
                  </w:divBdr>
                  <w:divsChild>
                    <w:div w:id="266502005">
                      <w:marLeft w:val="0"/>
                      <w:marRight w:val="0"/>
                      <w:marTop w:val="0"/>
                      <w:marBottom w:val="0"/>
                      <w:divBdr>
                        <w:top w:val="none" w:sz="0" w:space="0" w:color="auto"/>
                        <w:left w:val="none" w:sz="0" w:space="0" w:color="auto"/>
                        <w:bottom w:val="none" w:sz="0" w:space="0" w:color="auto"/>
                        <w:right w:val="none" w:sz="0" w:space="0" w:color="auto"/>
                      </w:divBdr>
                      <w:divsChild>
                        <w:div w:id="4392230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62604">
          <w:marLeft w:val="0"/>
          <w:marRight w:val="0"/>
          <w:marTop w:val="0"/>
          <w:marBottom w:val="0"/>
          <w:divBdr>
            <w:top w:val="none" w:sz="0" w:space="0" w:color="auto"/>
            <w:left w:val="none" w:sz="0" w:space="0" w:color="auto"/>
            <w:bottom w:val="none" w:sz="0" w:space="0" w:color="auto"/>
            <w:right w:val="none" w:sz="0" w:space="0" w:color="auto"/>
          </w:divBdr>
          <w:divsChild>
            <w:div w:id="961181879">
              <w:marLeft w:val="0"/>
              <w:marRight w:val="150"/>
              <w:marTop w:val="0"/>
              <w:marBottom w:val="0"/>
              <w:divBdr>
                <w:top w:val="single" w:sz="6" w:space="5" w:color="FFFFFF"/>
                <w:left w:val="none" w:sz="0" w:space="0" w:color="auto"/>
                <w:bottom w:val="none" w:sz="0" w:space="0" w:color="auto"/>
                <w:right w:val="none" w:sz="0" w:space="0" w:color="auto"/>
              </w:divBdr>
            </w:div>
          </w:divsChild>
        </w:div>
        <w:div w:id="1943298970">
          <w:marLeft w:val="0"/>
          <w:marRight w:val="0"/>
          <w:marTop w:val="0"/>
          <w:marBottom w:val="0"/>
          <w:divBdr>
            <w:top w:val="none" w:sz="0" w:space="0" w:color="auto"/>
            <w:left w:val="none" w:sz="0" w:space="0" w:color="auto"/>
            <w:bottom w:val="none" w:sz="0" w:space="0" w:color="auto"/>
            <w:right w:val="none" w:sz="0" w:space="0" w:color="auto"/>
          </w:divBdr>
          <w:divsChild>
            <w:div w:id="1969242008">
              <w:marLeft w:val="0"/>
              <w:marRight w:val="-15"/>
              <w:marTop w:val="0"/>
              <w:marBottom w:val="0"/>
              <w:divBdr>
                <w:top w:val="single" w:sz="6" w:space="6" w:color="DDDDDD"/>
                <w:left w:val="single" w:sz="6" w:space="0" w:color="DDDDDD"/>
                <w:bottom w:val="single" w:sz="6" w:space="6" w:color="DDDDDD"/>
                <w:right w:val="single" w:sz="6" w:space="0" w:color="DDDDDD"/>
              </w:divBdr>
            </w:div>
            <w:div w:id="860702348">
              <w:marLeft w:val="0"/>
              <w:marRight w:val="0"/>
              <w:marTop w:val="0"/>
              <w:marBottom w:val="0"/>
              <w:divBdr>
                <w:top w:val="none" w:sz="0" w:space="0" w:color="auto"/>
                <w:left w:val="none" w:sz="0" w:space="0" w:color="auto"/>
                <w:bottom w:val="single" w:sz="6" w:space="6" w:color="DDDDDD"/>
                <w:right w:val="none" w:sz="0" w:space="0" w:color="auto"/>
              </w:divBdr>
              <w:divsChild>
                <w:div w:id="1690645816">
                  <w:marLeft w:val="0"/>
                  <w:marRight w:val="0"/>
                  <w:marTop w:val="0"/>
                  <w:marBottom w:val="0"/>
                  <w:divBdr>
                    <w:top w:val="none" w:sz="0" w:space="0" w:color="auto"/>
                    <w:left w:val="none" w:sz="0" w:space="0" w:color="auto"/>
                    <w:bottom w:val="none" w:sz="0" w:space="0" w:color="auto"/>
                    <w:right w:val="none" w:sz="0" w:space="0" w:color="auto"/>
                  </w:divBdr>
                  <w:divsChild>
                    <w:div w:id="1398505373">
                      <w:marLeft w:val="150"/>
                      <w:marRight w:val="0"/>
                      <w:marTop w:val="0"/>
                      <w:marBottom w:val="0"/>
                      <w:divBdr>
                        <w:top w:val="none" w:sz="0" w:space="0" w:color="auto"/>
                        <w:left w:val="none" w:sz="0" w:space="0" w:color="auto"/>
                        <w:bottom w:val="none" w:sz="0" w:space="0" w:color="auto"/>
                        <w:right w:val="none" w:sz="0" w:space="0" w:color="auto"/>
                      </w:divBdr>
                      <w:divsChild>
                        <w:div w:id="10483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657793">
          <w:marLeft w:val="0"/>
          <w:marRight w:val="0"/>
          <w:marTop w:val="0"/>
          <w:marBottom w:val="0"/>
          <w:divBdr>
            <w:top w:val="none" w:sz="0" w:space="0" w:color="auto"/>
            <w:left w:val="none" w:sz="0" w:space="0" w:color="auto"/>
            <w:bottom w:val="none" w:sz="0" w:space="0" w:color="auto"/>
            <w:right w:val="none" w:sz="0" w:space="0" w:color="auto"/>
          </w:divBdr>
          <w:divsChild>
            <w:div w:id="1508980188">
              <w:marLeft w:val="0"/>
              <w:marRight w:val="0"/>
              <w:marTop w:val="0"/>
              <w:marBottom w:val="0"/>
              <w:divBdr>
                <w:top w:val="none" w:sz="0" w:space="0" w:color="auto"/>
                <w:left w:val="none" w:sz="0" w:space="0" w:color="auto"/>
                <w:bottom w:val="none" w:sz="0" w:space="0" w:color="auto"/>
                <w:right w:val="none" w:sz="0" w:space="0" w:color="auto"/>
              </w:divBdr>
              <w:divsChild>
                <w:div w:id="52775803">
                  <w:marLeft w:val="0"/>
                  <w:marRight w:val="0"/>
                  <w:marTop w:val="0"/>
                  <w:marBottom w:val="0"/>
                  <w:divBdr>
                    <w:top w:val="none" w:sz="0" w:space="0" w:color="auto"/>
                    <w:left w:val="none" w:sz="0" w:space="0" w:color="auto"/>
                    <w:bottom w:val="none" w:sz="0" w:space="0" w:color="auto"/>
                    <w:right w:val="none" w:sz="0" w:space="0" w:color="auto"/>
                  </w:divBdr>
                  <w:divsChild>
                    <w:div w:id="169372673">
                      <w:marLeft w:val="0"/>
                      <w:marRight w:val="0"/>
                      <w:marTop w:val="0"/>
                      <w:marBottom w:val="0"/>
                      <w:divBdr>
                        <w:top w:val="none" w:sz="0" w:space="0" w:color="auto"/>
                        <w:left w:val="none" w:sz="0" w:space="0" w:color="auto"/>
                        <w:bottom w:val="none" w:sz="0" w:space="0" w:color="auto"/>
                        <w:right w:val="none" w:sz="0" w:space="0" w:color="auto"/>
                      </w:divBdr>
                      <w:divsChild>
                        <w:div w:id="75779625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47">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150"/>
              <w:marTop w:val="0"/>
              <w:marBottom w:val="0"/>
              <w:divBdr>
                <w:top w:val="single" w:sz="6" w:space="5" w:color="FFFFFF"/>
                <w:left w:val="none" w:sz="0" w:space="0" w:color="auto"/>
                <w:bottom w:val="none" w:sz="0" w:space="0" w:color="auto"/>
                <w:right w:val="none" w:sz="0" w:space="0" w:color="auto"/>
              </w:divBdr>
            </w:div>
          </w:divsChild>
        </w:div>
        <w:div w:id="279576577">
          <w:marLeft w:val="0"/>
          <w:marRight w:val="0"/>
          <w:marTop w:val="0"/>
          <w:marBottom w:val="0"/>
          <w:divBdr>
            <w:top w:val="none" w:sz="0" w:space="0" w:color="auto"/>
            <w:left w:val="none" w:sz="0" w:space="0" w:color="auto"/>
            <w:bottom w:val="none" w:sz="0" w:space="0" w:color="auto"/>
            <w:right w:val="none" w:sz="0" w:space="0" w:color="auto"/>
          </w:divBdr>
          <w:divsChild>
            <w:div w:id="1831098332">
              <w:marLeft w:val="0"/>
              <w:marRight w:val="-15"/>
              <w:marTop w:val="0"/>
              <w:marBottom w:val="0"/>
              <w:divBdr>
                <w:top w:val="single" w:sz="6" w:space="6" w:color="DDDDDD"/>
                <w:left w:val="single" w:sz="6" w:space="0" w:color="DDDDDD"/>
                <w:bottom w:val="single" w:sz="6" w:space="6" w:color="DDDDDD"/>
                <w:right w:val="single" w:sz="6" w:space="0" w:color="DDDDDD"/>
              </w:divBdr>
            </w:div>
            <w:div w:id="960528063">
              <w:marLeft w:val="0"/>
              <w:marRight w:val="0"/>
              <w:marTop w:val="0"/>
              <w:marBottom w:val="0"/>
              <w:divBdr>
                <w:top w:val="none" w:sz="0" w:space="0" w:color="auto"/>
                <w:left w:val="none" w:sz="0" w:space="0" w:color="auto"/>
                <w:bottom w:val="single" w:sz="6" w:space="6" w:color="DDDDDD"/>
                <w:right w:val="none" w:sz="0" w:space="0" w:color="auto"/>
              </w:divBdr>
              <w:divsChild>
                <w:div w:id="1082070456">
                  <w:marLeft w:val="0"/>
                  <w:marRight w:val="0"/>
                  <w:marTop w:val="0"/>
                  <w:marBottom w:val="0"/>
                  <w:divBdr>
                    <w:top w:val="none" w:sz="0" w:space="0" w:color="auto"/>
                    <w:left w:val="none" w:sz="0" w:space="0" w:color="auto"/>
                    <w:bottom w:val="none" w:sz="0" w:space="0" w:color="auto"/>
                    <w:right w:val="none" w:sz="0" w:space="0" w:color="auto"/>
                  </w:divBdr>
                  <w:divsChild>
                    <w:div w:id="460541852">
                      <w:marLeft w:val="150"/>
                      <w:marRight w:val="0"/>
                      <w:marTop w:val="0"/>
                      <w:marBottom w:val="0"/>
                      <w:divBdr>
                        <w:top w:val="none" w:sz="0" w:space="0" w:color="auto"/>
                        <w:left w:val="none" w:sz="0" w:space="0" w:color="auto"/>
                        <w:bottom w:val="none" w:sz="0" w:space="0" w:color="auto"/>
                        <w:right w:val="none" w:sz="0" w:space="0" w:color="auto"/>
                      </w:divBdr>
                      <w:divsChild>
                        <w:div w:id="10723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992009">
          <w:marLeft w:val="0"/>
          <w:marRight w:val="0"/>
          <w:marTop w:val="0"/>
          <w:marBottom w:val="0"/>
          <w:divBdr>
            <w:top w:val="none" w:sz="0" w:space="0" w:color="auto"/>
            <w:left w:val="none" w:sz="0" w:space="0" w:color="auto"/>
            <w:bottom w:val="none" w:sz="0" w:space="0" w:color="auto"/>
            <w:right w:val="none" w:sz="0" w:space="0" w:color="auto"/>
          </w:divBdr>
          <w:divsChild>
            <w:div w:id="1677340388">
              <w:marLeft w:val="0"/>
              <w:marRight w:val="0"/>
              <w:marTop w:val="0"/>
              <w:marBottom w:val="0"/>
              <w:divBdr>
                <w:top w:val="none" w:sz="0" w:space="0" w:color="auto"/>
                <w:left w:val="none" w:sz="0" w:space="0" w:color="auto"/>
                <w:bottom w:val="none" w:sz="0" w:space="0" w:color="auto"/>
                <w:right w:val="none" w:sz="0" w:space="0" w:color="auto"/>
              </w:divBdr>
              <w:divsChild>
                <w:div w:id="1785541324">
                  <w:marLeft w:val="0"/>
                  <w:marRight w:val="0"/>
                  <w:marTop w:val="0"/>
                  <w:marBottom w:val="0"/>
                  <w:divBdr>
                    <w:top w:val="none" w:sz="0" w:space="0" w:color="auto"/>
                    <w:left w:val="none" w:sz="0" w:space="0" w:color="auto"/>
                    <w:bottom w:val="none" w:sz="0" w:space="0" w:color="auto"/>
                    <w:right w:val="none" w:sz="0" w:space="0" w:color="auto"/>
                  </w:divBdr>
                  <w:divsChild>
                    <w:div w:id="1065371025">
                      <w:marLeft w:val="0"/>
                      <w:marRight w:val="0"/>
                      <w:marTop w:val="0"/>
                      <w:marBottom w:val="0"/>
                      <w:divBdr>
                        <w:top w:val="none" w:sz="0" w:space="0" w:color="auto"/>
                        <w:left w:val="none" w:sz="0" w:space="0" w:color="auto"/>
                        <w:bottom w:val="none" w:sz="0" w:space="0" w:color="auto"/>
                        <w:right w:val="none" w:sz="0" w:space="0" w:color="auto"/>
                      </w:divBdr>
                      <w:divsChild>
                        <w:div w:id="7626526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698360">
          <w:marLeft w:val="0"/>
          <w:marRight w:val="0"/>
          <w:marTop w:val="0"/>
          <w:marBottom w:val="0"/>
          <w:divBdr>
            <w:top w:val="none" w:sz="0" w:space="0" w:color="auto"/>
            <w:left w:val="none" w:sz="0" w:space="0" w:color="auto"/>
            <w:bottom w:val="none" w:sz="0" w:space="0" w:color="auto"/>
            <w:right w:val="none" w:sz="0" w:space="0" w:color="auto"/>
          </w:divBdr>
          <w:divsChild>
            <w:div w:id="1489323124">
              <w:marLeft w:val="0"/>
              <w:marRight w:val="150"/>
              <w:marTop w:val="0"/>
              <w:marBottom w:val="0"/>
              <w:divBdr>
                <w:top w:val="single" w:sz="6" w:space="5" w:color="FFFFFF"/>
                <w:left w:val="none" w:sz="0" w:space="0" w:color="auto"/>
                <w:bottom w:val="none" w:sz="0" w:space="0" w:color="auto"/>
                <w:right w:val="none" w:sz="0" w:space="0" w:color="auto"/>
              </w:divBdr>
            </w:div>
          </w:divsChild>
        </w:div>
        <w:div w:id="2015913412">
          <w:marLeft w:val="0"/>
          <w:marRight w:val="0"/>
          <w:marTop w:val="0"/>
          <w:marBottom w:val="0"/>
          <w:divBdr>
            <w:top w:val="none" w:sz="0" w:space="0" w:color="auto"/>
            <w:left w:val="none" w:sz="0" w:space="0" w:color="auto"/>
            <w:bottom w:val="none" w:sz="0" w:space="0" w:color="auto"/>
            <w:right w:val="none" w:sz="0" w:space="0" w:color="auto"/>
          </w:divBdr>
          <w:divsChild>
            <w:div w:id="731656157">
              <w:marLeft w:val="0"/>
              <w:marRight w:val="-15"/>
              <w:marTop w:val="0"/>
              <w:marBottom w:val="0"/>
              <w:divBdr>
                <w:top w:val="single" w:sz="6" w:space="6" w:color="DDDDDD"/>
                <w:left w:val="single" w:sz="6" w:space="0" w:color="DDDDDD"/>
                <w:bottom w:val="single" w:sz="6" w:space="6" w:color="DDDDDD"/>
                <w:right w:val="single" w:sz="6" w:space="0" w:color="DDDDDD"/>
              </w:divBdr>
            </w:div>
            <w:div w:id="273752042">
              <w:marLeft w:val="0"/>
              <w:marRight w:val="0"/>
              <w:marTop w:val="0"/>
              <w:marBottom w:val="0"/>
              <w:divBdr>
                <w:top w:val="none" w:sz="0" w:space="0" w:color="auto"/>
                <w:left w:val="none" w:sz="0" w:space="0" w:color="auto"/>
                <w:bottom w:val="single" w:sz="6" w:space="6" w:color="DDDDDD"/>
                <w:right w:val="none" w:sz="0" w:space="0" w:color="auto"/>
              </w:divBdr>
              <w:divsChild>
                <w:div w:id="642348381">
                  <w:marLeft w:val="0"/>
                  <w:marRight w:val="0"/>
                  <w:marTop w:val="0"/>
                  <w:marBottom w:val="0"/>
                  <w:divBdr>
                    <w:top w:val="none" w:sz="0" w:space="0" w:color="auto"/>
                    <w:left w:val="none" w:sz="0" w:space="0" w:color="auto"/>
                    <w:bottom w:val="none" w:sz="0" w:space="0" w:color="auto"/>
                    <w:right w:val="none" w:sz="0" w:space="0" w:color="auto"/>
                  </w:divBdr>
                  <w:divsChild>
                    <w:div w:id="1162820933">
                      <w:marLeft w:val="150"/>
                      <w:marRight w:val="0"/>
                      <w:marTop w:val="0"/>
                      <w:marBottom w:val="0"/>
                      <w:divBdr>
                        <w:top w:val="none" w:sz="0" w:space="0" w:color="auto"/>
                        <w:left w:val="none" w:sz="0" w:space="0" w:color="auto"/>
                        <w:bottom w:val="none" w:sz="0" w:space="0" w:color="auto"/>
                        <w:right w:val="none" w:sz="0" w:space="0" w:color="auto"/>
                      </w:divBdr>
                      <w:divsChild>
                        <w:div w:id="13933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50104">
          <w:marLeft w:val="0"/>
          <w:marRight w:val="0"/>
          <w:marTop w:val="0"/>
          <w:marBottom w:val="0"/>
          <w:divBdr>
            <w:top w:val="none" w:sz="0" w:space="0" w:color="auto"/>
            <w:left w:val="none" w:sz="0" w:space="0" w:color="auto"/>
            <w:bottom w:val="none" w:sz="0" w:space="0" w:color="auto"/>
            <w:right w:val="none" w:sz="0" w:space="0" w:color="auto"/>
          </w:divBdr>
          <w:divsChild>
            <w:div w:id="2108037415">
              <w:marLeft w:val="0"/>
              <w:marRight w:val="0"/>
              <w:marTop w:val="0"/>
              <w:marBottom w:val="0"/>
              <w:divBdr>
                <w:top w:val="none" w:sz="0" w:space="0" w:color="auto"/>
                <w:left w:val="none" w:sz="0" w:space="0" w:color="auto"/>
                <w:bottom w:val="none" w:sz="0" w:space="0" w:color="auto"/>
                <w:right w:val="none" w:sz="0" w:space="0" w:color="auto"/>
              </w:divBdr>
              <w:divsChild>
                <w:div w:id="1069425891">
                  <w:marLeft w:val="0"/>
                  <w:marRight w:val="0"/>
                  <w:marTop w:val="0"/>
                  <w:marBottom w:val="0"/>
                  <w:divBdr>
                    <w:top w:val="none" w:sz="0" w:space="0" w:color="auto"/>
                    <w:left w:val="none" w:sz="0" w:space="0" w:color="auto"/>
                    <w:bottom w:val="none" w:sz="0" w:space="0" w:color="auto"/>
                    <w:right w:val="none" w:sz="0" w:space="0" w:color="auto"/>
                  </w:divBdr>
                  <w:divsChild>
                    <w:div w:id="1783105475">
                      <w:marLeft w:val="0"/>
                      <w:marRight w:val="0"/>
                      <w:marTop w:val="0"/>
                      <w:marBottom w:val="0"/>
                      <w:divBdr>
                        <w:top w:val="none" w:sz="0" w:space="0" w:color="auto"/>
                        <w:left w:val="none" w:sz="0" w:space="0" w:color="auto"/>
                        <w:bottom w:val="none" w:sz="0" w:space="0" w:color="auto"/>
                        <w:right w:val="none" w:sz="0" w:space="0" w:color="auto"/>
                      </w:divBdr>
                      <w:divsChild>
                        <w:div w:id="7559025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976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9815">
          <w:marLeft w:val="0"/>
          <w:marRight w:val="0"/>
          <w:marTop w:val="0"/>
          <w:marBottom w:val="0"/>
          <w:divBdr>
            <w:top w:val="none" w:sz="0" w:space="0" w:color="auto"/>
            <w:left w:val="none" w:sz="0" w:space="0" w:color="auto"/>
            <w:bottom w:val="none" w:sz="0" w:space="0" w:color="auto"/>
            <w:right w:val="none" w:sz="0" w:space="0" w:color="auto"/>
          </w:divBdr>
          <w:divsChild>
            <w:div w:id="123931880">
              <w:marLeft w:val="0"/>
              <w:marRight w:val="150"/>
              <w:marTop w:val="0"/>
              <w:marBottom w:val="0"/>
              <w:divBdr>
                <w:top w:val="single" w:sz="6" w:space="5" w:color="FFFFFF"/>
                <w:left w:val="none" w:sz="0" w:space="0" w:color="auto"/>
                <w:bottom w:val="none" w:sz="0" w:space="0" w:color="auto"/>
                <w:right w:val="none" w:sz="0" w:space="0" w:color="auto"/>
              </w:divBdr>
            </w:div>
          </w:divsChild>
        </w:div>
        <w:div w:id="493450980">
          <w:marLeft w:val="0"/>
          <w:marRight w:val="0"/>
          <w:marTop w:val="0"/>
          <w:marBottom w:val="0"/>
          <w:divBdr>
            <w:top w:val="none" w:sz="0" w:space="0" w:color="auto"/>
            <w:left w:val="none" w:sz="0" w:space="0" w:color="auto"/>
            <w:bottom w:val="none" w:sz="0" w:space="0" w:color="auto"/>
            <w:right w:val="none" w:sz="0" w:space="0" w:color="auto"/>
          </w:divBdr>
          <w:divsChild>
            <w:div w:id="2069498248">
              <w:marLeft w:val="0"/>
              <w:marRight w:val="-15"/>
              <w:marTop w:val="0"/>
              <w:marBottom w:val="0"/>
              <w:divBdr>
                <w:top w:val="single" w:sz="6" w:space="6" w:color="DDDDDD"/>
                <w:left w:val="single" w:sz="6" w:space="0" w:color="DDDDDD"/>
                <w:bottom w:val="single" w:sz="6" w:space="6" w:color="DDDDDD"/>
                <w:right w:val="single" w:sz="6" w:space="0" w:color="DDDDDD"/>
              </w:divBdr>
            </w:div>
            <w:div w:id="273489099">
              <w:marLeft w:val="0"/>
              <w:marRight w:val="0"/>
              <w:marTop w:val="0"/>
              <w:marBottom w:val="0"/>
              <w:divBdr>
                <w:top w:val="none" w:sz="0" w:space="0" w:color="auto"/>
                <w:left w:val="none" w:sz="0" w:space="0" w:color="auto"/>
                <w:bottom w:val="single" w:sz="6" w:space="6" w:color="DDDDDD"/>
                <w:right w:val="none" w:sz="0" w:space="0" w:color="auto"/>
              </w:divBdr>
              <w:divsChild>
                <w:div w:id="776868816">
                  <w:marLeft w:val="0"/>
                  <w:marRight w:val="0"/>
                  <w:marTop w:val="0"/>
                  <w:marBottom w:val="0"/>
                  <w:divBdr>
                    <w:top w:val="none" w:sz="0" w:space="0" w:color="auto"/>
                    <w:left w:val="none" w:sz="0" w:space="0" w:color="auto"/>
                    <w:bottom w:val="none" w:sz="0" w:space="0" w:color="auto"/>
                    <w:right w:val="none" w:sz="0" w:space="0" w:color="auto"/>
                  </w:divBdr>
                  <w:divsChild>
                    <w:div w:id="1725059392">
                      <w:marLeft w:val="150"/>
                      <w:marRight w:val="0"/>
                      <w:marTop w:val="0"/>
                      <w:marBottom w:val="0"/>
                      <w:divBdr>
                        <w:top w:val="none" w:sz="0" w:space="0" w:color="auto"/>
                        <w:left w:val="none" w:sz="0" w:space="0" w:color="auto"/>
                        <w:bottom w:val="none" w:sz="0" w:space="0" w:color="auto"/>
                        <w:right w:val="none" w:sz="0" w:space="0" w:color="auto"/>
                      </w:divBdr>
                      <w:divsChild>
                        <w:div w:id="7655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331318">
          <w:marLeft w:val="0"/>
          <w:marRight w:val="0"/>
          <w:marTop w:val="0"/>
          <w:marBottom w:val="0"/>
          <w:divBdr>
            <w:top w:val="none" w:sz="0" w:space="0" w:color="auto"/>
            <w:left w:val="none" w:sz="0" w:space="0" w:color="auto"/>
            <w:bottom w:val="none" w:sz="0" w:space="0" w:color="auto"/>
            <w:right w:val="none" w:sz="0" w:space="0" w:color="auto"/>
          </w:divBdr>
          <w:divsChild>
            <w:div w:id="105201665">
              <w:marLeft w:val="0"/>
              <w:marRight w:val="0"/>
              <w:marTop w:val="0"/>
              <w:marBottom w:val="0"/>
              <w:divBdr>
                <w:top w:val="none" w:sz="0" w:space="0" w:color="auto"/>
                <w:left w:val="none" w:sz="0" w:space="0" w:color="auto"/>
                <w:bottom w:val="none" w:sz="0" w:space="0" w:color="auto"/>
                <w:right w:val="none" w:sz="0" w:space="0" w:color="auto"/>
              </w:divBdr>
              <w:divsChild>
                <w:div w:id="1720977473">
                  <w:marLeft w:val="0"/>
                  <w:marRight w:val="0"/>
                  <w:marTop w:val="0"/>
                  <w:marBottom w:val="0"/>
                  <w:divBdr>
                    <w:top w:val="none" w:sz="0" w:space="0" w:color="auto"/>
                    <w:left w:val="none" w:sz="0" w:space="0" w:color="auto"/>
                    <w:bottom w:val="none" w:sz="0" w:space="0" w:color="auto"/>
                    <w:right w:val="none" w:sz="0" w:space="0" w:color="auto"/>
                  </w:divBdr>
                  <w:divsChild>
                    <w:div w:id="1665860377">
                      <w:marLeft w:val="0"/>
                      <w:marRight w:val="0"/>
                      <w:marTop w:val="0"/>
                      <w:marBottom w:val="0"/>
                      <w:divBdr>
                        <w:top w:val="none" w:sz="0" w:space="0" w:color="auto"/>
                        <w:left w:val="none" w:sz="0" w:space="0" w:color="auto"/>
                        <w:bottom w:val="none" w:sz="0" w:space="0" w:color="auto"/>
                        <w:right w:val="none" w:sz="0" w:space="0" w:color="auto"/>
                      </w:divBdr>
                      <w:divsChild>
                        <w:div w:id="91971229">
                          <w:blockQuote w:val="1"/>
                          <w:marLeft w:val="0"/>
                          <w:marRight w:val="0"/>
                          <w:marTop w:val="0"/>
                          <w:marBottom w:val="0"/>
                          <w:divBdr>
                            <w:top w:val="none" w:sz="0" w:space="0" w:color="auto"/>
                            <w:left w:val="none" w:sz="0" w:space="0" w:color="auto"/>
                            <w:bottom w:val="none" w:sz="0" w:space="0" w:color="auto"/>
                            <w:right w:val="none" w:sz="0" w:space="0" w:color="auto"/>
                          </w:divBdr>
                          <w:divsChild>
                            <w:div w:id="61299718">
                              <w:marLeft w:val="300"/>
                              <w:marRight w:val="300"/>
                              <w:marTop w:val="75"/>
                              <w:marBottom w:val="300"/>
                              <w:divBdr>
                                <w:top w:val="none" w:sz="0" w:space="0" w:color="auto"/>
                                <w:left w:val="none" w:sz="0" w:space="0" w:color="auto"/>
                                <w:bottom w:val="none" w:sz="0" w:space="0" w:color="auto"/>
                                <w:right w:val="none" w:sz="0" w:space="0" w:color="auto"/>
                              </w:divBdr>
                              <w:divsChild>
                                <w:div w:id="516239343">
                                  <w:marLeft w:val="150"/>
                                  <w:marRight w:val="150"/>
                                  <w:marTop w:val="0"/>
                                  <w:marBottom w:val="150"/>
                                  <w:divBdr>
                                    <w:top w:val="single" w:sz="6" w:space="0" w:color="DDDDDD"/>
                                    <w:left w:val="single" w:sz="6" w:space="0" w:color="DDDDDD"/>
                                    <w:bottom w:val="single" w:sz="6" w:space="0" w:color="DDDDDD"/>
                                    <w:right w:val="single" w:sz="6" w:space="0" w:color="DDDDDD"/>
                                  </w:divBdr>
                                  <w:divsChild>
                                    <w:div w:id="737630115">
                                      <w:marLeft w:val="0"/>
                                      <w:marRight w:val="0"/>
                                      <w:marTop w:val="0"/>
                                      <w:marBottom w:val="0"/>
                                      <w:divBdr>
                                        <w:top w:val="none" w:sz="0" w:space="0" w:color="auto"/>
                                        <w:left w:val="none" w:sz="0" w:space="0" w:color="auto"/>
                                        <w:bottom w:val="none" w:sz="0" w:space="0" w:color="auto"/>
                                        <w:right w:val="none" w:sz="0" w:space="0" w:color="auto"/>
                                      </w:divBdr>
                                      <w:divsChild>
                                        <w:div w:id="1191455393">
                                          <w:marLeft w:val="0"/>
                                          <w:marRight w:val="0"/>
                                          <w:marTop w:val="0"/>
                                          <w:marBottom w:val="0"/>
                                          <w:divBdr>
                                            <w:top w:val="none" w:sz="0" w:space="0" w:color="auto"/>
                                            <w:left w:val="none" w:sz="0" w:space="0" w:color="auto"/>
                                            <w:bottom w:val="none" w:sz="0" w:space="0" w:color="auto"/>
                                            <w:right w:val="none" w:sz="0" w:space="0" w:color="auto"/>
                                          </w:divBdr>
                                        </w:div>
                                        <w:div w:id="184558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143904">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9419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889142">
          <w:marLeft w:val="0"/>
          <w:marRight w:val="0"/>
          <w:marTop w:val="0"/>
          <w:marBottom w:val="0"/>
          <w:divBdr>
            <w:top w:val="none" w:sz="0" w:space="0" w:color="auto"/>
            <w:left w:val="none" w:sz="0" w:space="0" w:color="auto"/>
            <w:bottom w:val="none" w:sz="0" w:space="0" w:color="auto"/>
            <w:right w:val="none" w:sz="0" w:space="0" w:color="auto"/>
          </w:divBdr>
          <w:divsChild>
            <w:div w:id="2084910231">
              <w:marLeft w:val="0"/>
              <w:marRight w:val="150"/>
              <w:marTop w:val="0"/>
              <w:marBottom w:val="0"/>
              <w:divBdr>
                <w:top w:val="single" w:sz="6" w:space="5" w:color="FFFFFF"/>
                <w:left w:val="none" w:sz="0" w:space="0" w:color="auto"/>
                <w:bottom w:val="none" w:sz="0" w:space="0" w:color="auto"/>
                <w:right w:val="none" w:sz="0" w:space="0" w:color="auto"/>
              </w:divBdr>
            </w:div>
          </w:divsChild>
        </w:div>
        <w:div w:id="1797288332">
          <w:marLeft w:val="0"/>
          <w:marRight w:val="0"/>
          <w:marTop w:val="0"/>
          <w:marBottom w:val="0"/>
          <w:divBdr>
            <w:top w:val="none" w:sz="0" w:space="0" w:color="auto"/>
            <w:left w:val="none" w:sz="0" w:space="0" w:color="auto"/>
            <w:bottom w:val="none" w:sz="0" w:space="0" w:color="auto"/>
            <w:right w:val="none" w:sz="0" w:space="0" w:color="auto"/>
          </w:divBdr>
          <w:divsChild>
            <w:div w:id="935402521">
              <w:marLeft w:val="0"/>
              <w:marRight w:val="-15"/>
              <w:marTop w:val="0"/>
              <w:marBottom w:val="0"/>
              <w:divBdr>
                <w:top w:val="single" w:sz="6" w:space="6" w:color="DDDDDD"/>
                <w:left w:val="single" w:sz="6" w:space="0" w:color="DDDDDD"/>
                <w:bottom w:val="single" w:sz="6" w:space="6" w:color="DDDDDD"/>
                <w:right w:val="single" w:sz="6" w:space="0" w:color="DDDDDD"/>
              </w:divBdr>
            </w:div>
            <w:div w:id="1117599550">
              <w:marLeft w:val="0"/>
              <w:marRight w:val="0"/>
              <w:marTop w:val="0"/>
              <w:marBottom w:val="0"/>
              <w:divBdr>
                <w:top w:val="none" w:sz="0" w:space="0" w:color="auto"/>
                <w:left w:val="none" w:sz="0" w:space="0" w:color="auto"/>
                <w:bottom w:val="single" w:sz="6" w:space="6" w:color="DDDDDD"/>
                <w:right w:val="none" w:sz="0" w:space="0" w:color="auto"/>
              </w:divBdr>
              <w:divsChild>
                <w:div w:id="1962493935">
                  <w:marLeft w:val="0"/>
                  <w:marRight w:val="0"/>
                  <w:marTop w:val="0"/>
                  <w:marBottom w:val="0"/>
                  <w:divBdr>
                    <w:top w:val="none" w:sz="0" w:space="0" w:color="auto"/>
                    <w:left w:val="none" w:sz="0" w:space="0" w:color="auto"/>
                    <w:bottom w:val="none" w:sz="0" w:space="0" w:color="auto"/>
                    <w:right w:val="none" w:sz="0" w:space="0" w:color="auto"/>
                  </w:divBdr>
                  <w:divsChild>
                    <w:div w:id="1859663362">
                      <w:marLeft w:val="150"/>
                      <w:marRight w:val="0"/>
                      <w:marTop w:val="0"/>
                      <w:marBottom w:val="0"/>
                      <w:divBdr>
                        <w:top w:val="none" w:sz="0" w:space="0" w:color="auto"/>
                        <w:left w:val="none" w:sz="0" w:space="0" w:color="auto"/>
                        <w:bottom w:val="none" w:sz="0" w:space="0" w:color="auto"/>
                        <w:right w:val="none" w:sz="0" w:space="0" w:color="auto"/>
                      </w:divBdr>
                      <w:divsChild>
                        <w:div w:id="82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108081">
          <w:marLeft w:val="0"/>
          <w:marRight w:val="0"/>
          <w:marTop w:val="0"/>
          <w:marBottom w:val="0"/>
          <w:divBdr>
            <w:top w:val="none" w:sz="0" w:space="0" w:color="auto"/>
            <w:left w:val="none" w:sz="0" w:space="0" w:color="auto"/>
            <w:bottom w:val="none" w:sz="0" w:space="0" w:color="auto"/>
            <w:right w:val="none" w:sz="0" w:space="0" w:color="auto"/>
          </w:divBdr>
          <w:divsChild>
            <w:div w:id="1175918090">
              <w:marLeft w:val="0"/>
              <w:marRight w:val="0"/>
              <w:marTop w:val="0"/>
              <w:marBottom w:val="0"/>
              <w:divBdr>
                <w:top w:val="none" w:sz="0" w:space="0" w:color="auto"/>
                <w:left w:val="none" w:sz="0" w:space="0" w:color="auto"/>
                <w:bottom w:val="none" w:sz="0" w:space="0" w:color="auto"/>
                <w:right w:val="none" w:sz="0" w:space="0" w:color="auto"/>
              </w:divBdr>
              <w:divsChild>
                <w:div w:id="2093771625">
                  <w:marLeft w:val="0"/>
                  <w:marRight w:val="0"/>
                  <w:marTop w:val="0"/>
                  <w:marBottom w:val="0"/>
                  <w:divBdr>
                    <w:top w:val="none" w:sz="0" w:space="0" w:color="auto"/>
                    <w:left w:val="none" w:sz="0" w:space="0" w:color="auto"/>
                    <w:bottom w:val="none" w:sz="0" w:space="0" w:color="auto"/>
                    <w:right w:val="none" w:sz="0" w:space="0" w:color="auto"/>
                  </w:divBdr>
                  <w:divsChild>
                    <w:div w:id="1576935423">
                      <w:marLeft w:val="0"/>
                      <w:marRight w:val="0"/>
                      <w:marTop w:val="0"/>
                      <w:marBottom w:val="0"/>
                      <w:divBdr>
                        <w:top w:val="none" w:sz="0" w:space="0" w:color="auto"/>
                        <w:left w:val="none" w:sz="0" w:space="0" w:color="auto"/>
                        <w:bottom w:val="none" w:sz="0" w:space="0" w:color="auto"/>
                        <w:right w:val="none" w:sz="0" w:space="0" w:color="auto"/>
                      </w:divBdr>
                      <w:divsChild>
                        <w:div w:id="57004454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75030">
          <w:marLeft w:val="0"/>
          <w:marRight w:val="0"/>
          <w:marTop w:val="0"/>
          <w:marBottom w:val="0"/>
          <w:divBdr>
            <w:top w:val="none" w:sz="0" w:space="0" w:color="auto"/>
            <w:left w:val="none" w:sz="0" w:space="0" w:color="auto"/>
            <w:bottom w:val="none" w:sz="0" w:space="0" w:color="auto"/>
            <w:right w:val="none" w:sz="0" w:space="0" w:color="auto"/>
          </w:divBdr>
          <w:divsChild>
            <w:div w:id="696656804">
              <w:marLeft w:val="0"/>
              <w:marRight w:val="150"/>
              <w:marTop w:val="0"/>
              <w:marBottom w:val="0"/>
              <w:divBdr>
                <w:top w:val="single" w:sz="6" w:space="5" w:color="FFFFFF"/>
                <w:left w:val="none" w:sz="0" w:space="0" w:color="auto"/>
                <w:bottom w:val="none" w:sz="0" w:space="0" w:color="auto"/>
                <w:right w:val="none" w:sz="0" w:space="0" w:color="auto"/>
              </w:divBdr>
            </w:div>
          </w:divsChild>
        </w:div>
        <w:div w:id="853808846">
          <w:marLeft w:val="0"/>
          <w:marRight w:val="0"/>
          <w:marTop w:val="0"/>
          <w:marBottom w:val="0"/>
          <w:divBdr>
            <w:top w:val="none" w:sz="0" w:space="0" w:color="auto"/>
            <w:left w:val="none" w:sz="0" w:space="0" w:color="auto"/>
            <w:bottom w:val="none" w:sz="0" w:space="0" w:color="auto"/>
            <w:right w:val="none" w:sz="0" w:space="0" w:color="auto"/>
          </w:divBdr>
          <w:divsChild>
            <w:div w:id="2005470187">
              <w:marLeft w:val="0"/>
              <w:marRight w:val="-15"/>
              <w:marTop w:val="0"/>
              <w:marBottom w:val="0"/>
              <w:divBdr>
                <w:top w:val="single" w:sz="6" w:space="6" w:color="DDDDDD"/>
                <w:left w:val="single" w:sz="6" w:space="0" w:color="DDDDDD"/>
                <w:bottom w:val="single" w:sz="6" w:space="6" w:color="DDDDDD"/>
                <w:right w:val="single" w:sz="6" w:space="0" w:color="DDDDDD"/>
              </w:divBdr>
            </w:div>
            <w:div w:id="422410186">
              <w:marLeft w:val="0"/>
              <w:marRight w:val="0"/>
              <w:marTop w:val="0"/>
              <w:marBottom w:val="0"/>
              <w:divBdr>
                <w:top w:val="none" w:sz="0" w:space="0" w:color="auto"/>
                <w:left w:val="none" w:sz="0" w:space="0" w:color="auto"/>
                <w:bottom w:val="single" w:sz="6" w:space="6" w:color="DDDDDD"/>
                <w:right w:val="none" w:sz="0" w:space="0" w:color="auto"/>
              </w:divBdr>
              <w:divsChild>
                <w:div w:id="1433932708">
                  <w:marLeft w:val="0"/>
                  <w:marRight w:val="0"/>
                  <w:marTop w:val="0"/>
                  <w:marBottom w:val="0"/>
                  <w:divBdr>
                    <w:top w:val="none" w:sz="0" w:space="0" w:color="auto"/>
                    <w:left w:val="none" w:sz="0" w:space="0" w:color="auto"/>
                    <w:bottom w:val="none" w:sz="0" w:space="0" w:color="auto"/>
                    <w:right w:val="none" w:sz="0" w:space="0" w:color="auto"/>
                  </w:divBdr>
                  <w:divsChild>
                    <w:div w:id="1128931749">
                      <w:marLeft w:val="150"/>
                      <w:marRight w:val="0"/>
                      <w:marTop w:val="0"/>
                      <w:marBottom w:val="0"/>
                      <w:divBdr>
                        <w:top w:val="none" w:sz="0" w:space="0" w:color="auto"/>
                        <w:left w:val="none" w:sz="0" w:space="0" w:color="auto"/>
                        <w:bottom w:val="none" w:sz="0" w:space="0" w:color="auto"/>
                        <w:right w:val="none" w:sz="0" w:space="0" w:color="auto"/>
                      </w:divBdr>
                      <w:divsChild>
                        <w:div w:id="141682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752059">
          <w:marLeft w:val="0"/>
          <w:marRight w:val="0"/>
          <w:marTop w:val="0"/>
          <w:marBottom w:val="0"/>
          <w:divBdr>
            <w:top w:val="none" w:sz="0" w:space="0" w:color="auto"/>
            <w:left w:val="none" w:sz="0" w:space="0" w:color="auto"/>
            <w:bottom w:val="none" w:sz="0" w:space="0" w:color="auto"/>
            <w:right w:val="none" w:sz="0" w:space="0" w:color="auto"/>
          </w:divBdr>
          <w:divsChild>
            <w:div w:id="440342969">
              <w:marLeft w:val="0"/>
              <w:marRight w:val="0"/>
              <w:marTop w:val="0"/>
              <w:marBottom w:val="0"/>
              <w:divBdr>
                <w:top w:val="none" w:sz="0" w:space="0" w:color="auto"/>
                <w:left w:val="none" w:sz="0" w:space="0" w:color="auto"/>
                <w:bottom w:val="none" w:sz="0" w:space="0" w:color="auto"/>
                <w:right w:val="none" w:sz="0" w:space="0" w:color="auto"/>
              </w:divBdr>
              <w:divsChild>
                <w:div w:id="846749950">
                  <w:marLeft w:val="0"/>
                  <w:marRight w:val="0"/>
                  <w:marTop w:val="0"/>
                  <w:marBottom w:val="0"/>
                  <w:divBdr>
                    <w:top w:val="none" w:sz="0" w:space="0" w:color="auto"/>
                    <w:left w:val="none" w:sz="0" w:space="0" w:color="auto"/>
                    <w:bottom w:val="none" w:sz="0" w:space="0" w:color="auto"/>
                    <w:right w:val="none" w:sz="0" w:space="0" w:color="auto"/>
                  </w:divBdr>
                  <w:divsChild>
                    <w:div w:id="493377723">
                      <w:marLeft w:val="0"/>
                      <w:marRight w:val="0"/>
                      <w:marTop w:val="0"/>
                      <w:marBottom w:val="0"/>
                      <w:divBdr>
                        <w:top w:val="none" w:sz="0" w:space="0" w:color="auto"/>
                        <w:left w:val="none" w:sz="0" w:space="0" w:color="auto"/>
                        <w:bottom w:val="none" w:sz="0" w:space="0" w:color="auto"/>
                        <w:right w:val="none" w:sz="0" w:space="0" w:color="auto"/>
                      </w:divBdr>
                      <w:divsChild>
                        <w:div w:id="17762450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030932">
          <w:marLeft w:val="0"/>
          <w:marRight w:val="0"/>
          <w:marTop w:val="0"/>
          <w:marBottom w:val="0"/>
          <w:divBdr>
            <w:top w:val="none" w:sz="0" w:space="0" w:color="auto"/>
            <w:left w:val="none" w:sz="0" w:space="0" w:color="auto"/>
            <w:bottom w:val="none" w:sz="0" w:space="0" w:color="auto"/>
            <w:right w:val="none" w:sz="0" w:space="0" w:color="auto"/>
          </w:divBdr>
          <w:divsChild>
            <w:div w:id="459497691">
              <w:marLeft w:val="0"/>
              <w:marRight w:val="150"/>
              <w:marTop w:val="0"/>
              <w:marBottom w:val="0"/>
              <w:divBdr>
                <w:top w:val="single" w:sz="6" w:space="5" w:color="FFFFFF"/>
                <w:left w:val="none" w:sz="0" w:space="0" w:color="auto"/>
                <w:bottom w:val="none" w:sz="0" w:space="0" w:color="auto"/>
                <w:right w:val="none" w:sz="0" w:space="0" w:color="auto"/>
              </w:divBdr>
            </w:div>
          </w:divsChild>
        </w:div>
        <w:div w:id="1090007092">
          <w:marLeft w:val="0"/>
          <w:marRight w:val="0"/>
          <w:marTop w:val="0"/>
          <w:marBottom w:val="0"/>
          <w:divBdr>
            <w:top w:val="none" w:sz="0" w:space="0" w:color="auto"/>
            <w:left w:val="none" w:sz="0" w:space="0" w:color="auto"/>
            <w:bottom w:val="none" w:sz="0" w:space="0" w:color="auto"/>
            <w:right w:val="none" w:sz="0" w:space="0" w:color="auto"/>
          </w:divBdr>
          <w:divsChild>
            <w:div w:id="537395564">
              <w:marLeft w:val="0"/>
              <w:marRight w:val="-15"/>
              <w:marTop w:val="0"/>
              <w:marBottom w:val="0"/>
              <w:divBdr>
                <w:top w:val="single" w:sz="6" w:space="6" w:color="DDDDDD"/>
                <w:left w:val="single" w:sz="6" w:space="0" w:color="DDDDDD"/>
                <w:bottom w:val="single" w:sz="6" w:space="6" w:color="DDDDDD"/>
                <w:right w:val="single" w:sz="6" w:space="0" w:color="DDDDDD"/>
              </w:divBdr>
            </w:div>
            <w:div w:id="1603681693">
              <w:marLeft w:val="0"/>
              <w:marRight w:val="0"/>
              <w:marTop w:val="0"/>
              <w:marBottom w:val="0"/>
              <w:divBdr>
                <w:top w:val="none" w:sz="0" w:space="0" w:color="auto"/>
                <w:left w:val="none" w:sz="0" w:space="0" w:color="auto"/>
                <w:bottom w:val="single" w:sz="6" w:space="6" w:color="DDDDDD"/>
                <w:right w:val="none" w:sz="0" w:space="0" w:color="auto"/>
              </w:divBdr>
              <w:divsChild>
                <w:div w:id="690104709">
                  <w:marLeft w:val="0"/>
                  <w:marRight w:val="0"/>
                  <w:marTop w:val="0"/>
                  <w:marBottom w:val="0"/>
                  <w:divBdr>
                    <w:top w:val="none" w:sz="0" w:space="0" w:color="auto"/>
                    <w:left w:val="none" w:sz="0" w:space="0" w:color="auto"/>
                    <w:bottom w:val="none" w:sz="0" w:space="0" w:color="auto"/>
                    <w:right w:val="none" w:sz="0" w:space="0" w:color="auto"/>
                  </w:divBdr>
                  <w:divsChild>
                    <w:div w:id="1558130876">
                      <w:marLeft w:val="150"/>
                      <w:marRight w:val="0"/>
                      <w:marTop w:val="0"/>
                      <w:marBottom w:val="0"/>
                      <w:divBdr>
                        <w:top w:val="none" w:sz="0" w:space="0" w:color="auto"/>
                        <w:left w:val="none" w:sz="0" w:space="0" w:color="auto"/>
                        <w:bottom w:val="none" w:sz="0" w:space="0" w:color="auto"/>
                        <w:right w:val="none" w:sz="0" w:space="0" w:color="auto"/>
                      </w:divBdr>
                      <w:divsChild>
                        <w:div w:id="6076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05729">
          <w:marLeft w:val="0"/>
          <w:marRight w:val="0"/>
          <w:marTop w:val="0"/>
          <w:marBottom w:val="0"/>
          <w:divBdr>
            <w:top w:val="none" w:sz="0" w:space="0" w:color="auto"/>
            <w:left w:val="none" w:sz="0" w:space="0" w:color="auto"/>
            <w:bottom w:val="none" w:sz="0" w:space="0" w:color="auto"/>
            <w:right w:val="none" w:sz="0" w:space="0" w:color="auto"/>
          </w:divBdr>
          <w:divsChild>
            <w:div w:id="2075159271">
              <w:marLeft w:val="0"/>
              <w:marRight w:val="0"/>
              <w:marTop w:val="0"/>
              <w:marBottom w:val="0"/>
              <w:divBdr>
                <w:top w:val="none" w:sz="0" w:space="0" w:color="auto"/>
                <w:left w:val="none" w:sz="0" w:space="0" w:color="auto"/>
                <w:bottom w:val="none" w:sz="0" w:space="0" w:color="auto"/>
                <w:right w:val="none" w:sz="0" w:space="0" w:color="auto"/>
              </w:divBdr>
              <w:divsChild>
                <w:div w:id="1616983991">
                  <w:marLeft w:val="0"/>
                  <w:marRight w:val="0"/>
                  <w:marTop w:val="0"/>
                  <w:marBottom w:val="0"/>
                  <w:divBdr>
                    <w:top w:val="none" w:sz="0" w:space="0" w:color="auto"/>
                    <w:left w:val="none" w:sz="0" w:space="0" w:color="auto"/>
                    <w:bottom w:val="none" w:sz="0" w:space="0" w:color="auto"/>
                    <w:right w:val="none" w:sz="0" w:space="0" w:color="auto"/>
                  </w:divBdr>
                  <w:divsChild>
                    <w:div w:id="392654198">
                      <w:marLeft w:val="0"/>
                      <w:marRight w:val="0"/>
                      <w:marTop w:val="0"/>
                      <w:marBottom w:val="0"/>
                      <w:divBdr>
                        <w:top w:val="none" w:sz="0" w:space="0" w:color="auto"/>
                        <w:left w:val="none" w:sz="0" w:space="0" w:color="auto"/>
                        <w:bottom w:val="none" w:sz="0" w:space="0" w:color="auto"/>
                        <w:right w:val="none" w:sz="0" w:space="0" w:color="auto"/>
                      </w:divBdr>
                      <w:divsChild>
                        <w:div w:id="10418982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616984">
      <w:bodyDiv w:val="1"/>
      <w:marLeft w:val="0"/>
      <w:marRight w:val="0"/>
      <w:marTop w:val="0"/>
      <w:marBottom w:val="0"/>
      <w:divBdr>
        <w:top w:val="none" w:sz="0" w:space="0" w:color="auto"/>
        <w:left w:val="none" w:sz="0" w:space="0" w:color="auto"/>
        <w:bottom w:val="none" w:sz="0" w:space="0" w:color="auto"/>
        <w:right w:val="none" w:sz="0" w:space="0" w:color="auto"/>
      </w:divBdr>
      <w:divsChild>
        <w:div w:id="1468740615">
          <w:marLeft w:val="0"/>
          <w:marRight w:val="0"/>
          <w:marTop w:val="0"/>
          <w:marBottom w:val="0"/>
          <w:divBdr>
            <w:top w:val="none" w:sz="0" w:space="0" w:color="auto"/>
            <w:left w:val="none" w:sz="0" w:space="0" w:color="auto"/>
            <w:bottom w:val="none" w:sz="0" w:space="0" w:color="auto"/>
            <w:right w:val="none" w:sz="0" w:space="0" w:color="auto"/>
          </w:divBdr>
          <w:divsChild>
            <w:div w:id="1315912327">
              <w:marLeft w:val="0"/>
              <w:marRight w:val="0"/>
              <w:marTop w:val="0"/>
              <w:marBottom w:val="0"/>
              <w:divBdr>
                <w:top w:val="none" w:sz="0" w:space="0" w:color="auto"/>
                <w:left w:val="none" w:sz="0" w:space="0" w:color="auto"/>
                <w:bottom w:val="none" w:sz="0" w:space="0" w:color="auto"/>
                <w:right w:val="none" w:sz="0" w:space="0" w:color="auto"/>
              </w:divBdr>
              <w:divsChild>
                <w:div w:id="1647129043">
                  <w:marLeft w:val="0"/>
                  <w:marRight w:val="0"/>
                  <w:marTop w:val="0"/>
                  <w:marBottom w:val="0"/>
                  <w:divBdr>
                    <w:top w:val="none" w:sz="0" w:space="0" w:color="auto"/>
                    <w:left w:val="none" w:sz="0" w:space="0" w:color="auto"/>
                    <w:bottom w:val="none" w:sz="0" w:space="0" w:color="auto"/>
                    <w:right w:val="none" w:sz="0" w:space="0" w:color="auto"/>
                  </w:divBdr>
                  <w:divsChild>
                    <w:div w:id="1758210500">
                      <w:marLeft w:val="0"/>
                      <w:marRight w:val="0"/>
                      <w:marTop w:val="0"/>
                      <w:marBottom w:val="0"/>
                      <w:divBdr>
                        <w:top w:val="none" w:sz="0" w:space="0" w:color="auto"/>
                        <w:left w:val="none" w:sz="0" w:space="0" w:color="auto"/>
                        <w:bottom w:val="none" w:sz="0" w:space="0" w:color="auto"/>
                        <w:right w:val="none" w:sz="0" w:space="0" w:color="auto"/>
                      </w:divBdr>
                      <w:divsChild>
                        <w:div w:id="56565077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412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5670">
          <w:marLeft w:val="0"/>
          <w:marRight w:val="0"/>
          <w:marTop w:val="0"/>
          <w:marBottom w:val="0"/>
          <w:divBdr>
            <w:top w:val="none" w:sz="0" w:space="0" w:color="auto"/>
            <w:left w:val="none" w:sz="0" w:space="0" w:color="auto"/>
            <w:bottom w:val="none" w:sz="0" w:space="0" w:color="auto"/>
            <w:right w:val="none" w:sz="0" w:space="0" w:color="auto"/>
          </w:divBdr>
          <w:divsChild>
            <w:div w:id="380328836">
              <w:marLeft w:val="0"/>
              <w:marRight w:val="150"/>
              <w:marTop w:val="0"/>
              <w:marBottom w:val="0"/>
              <w:divBdr>
                <w:top w:val="single" w:sz="6" w:space="5" w:color="FFFFFF"/>
                <w:left w:val="none" w:sz="0" w:space="0" w:color="auto"/>
                <w:bottom w:val="none" w:sz="0" w:space="0" w:color="auto"/>
                <w:right w:val="none" w:sz="0" w:space="0" w:color="auto"/>
              </w:divBdr>
            </w:div>
          </w:divsChild>
        </w:div>
        <w:div w:id="2091465929">
          <w:marLeft w:val="0"/>
          <w:marRight w:val="0"/>
          <w:marTop w:val="0"/>
          <w:marBottom w:val="0"/>
          <w:divBdr>
            <w:top w:val="none" w:sz="0" w:space="0" w:color="auto"/>
            <w:left w:val="none" w:sz="0" w:space="0" w:color="auto"/>
            <w:bottom w:val="none" w:sz="0" w:space="0" w:color="auto"/>
            <w:right w:val="none" w:sz="0" w:space="0" w:color="auto"/>
          </w:divBdr>
          <w:divsChild>
            <w:div w:id="1741635655">
              <w:marLeft w:val="0"/>
              <w:marRight w:val="-15"/>
              <w:marTop w:val="0"/>
              <w:marBottom w:val="0"/>
              <w:divBdr>
                <w:top w:val="single" w:sz="6" w:space="6" w:color="DDDDDD"/>
                <w:left w:val="single" w:sz="6" w:space="0" w:color="DDDDDD"/>
                <w:bottom w:val="single" w:sz="6" w:space="6" w:color="DDDDDD"/>
                <w:right w:val="single" w:sz="6" w:space="0" w:color="DDDDDD"/>
              </w:divBdr>
            </w:div>
            <w:div w:id="1464617645">
              <w:marLeft w:val="0"/>
              <w:marRight w:val="0"/>
              <w:marTop w:val="0"/>
              <w:marBottom w:val="0"/>
              <w:divBdr>
                <w:top w:val="none" w:sz="0" w:space="0" w:color="auto"/>
                <w:left w:val="none" w:sz="0" w:space="0" w:color="auto"/>
                <w:bottom w:val="single" w:sz="6" w:space="6" w:color="DDDDDD"/>
                <w:right w:val="none" w:sz="0" w:space="0" w:color="auto"/>
              </w:divBdr>
              <w:divsChild>
                <w:div w:id="775756601">
                  <w:marLeft w:val="0"/>
                  <w:marRight w:val="0"/>
                  <w:marTop w:val="0"/>
                  <w:marBottom w:val="0"/>
                  <w:divBdr>
                    <w:top w:val="none" w:sz="0" w:space="0" w:color="auto"/>
                    <w:left w:val="none" w:sz="0" w:space="0" w:color="auto"/>
                    <w:bottom w:val="none" w:sz="0" w:space="0" w:color="auto"/>
                    <w:right w:val="none" w:sz="0" w:space="0" w:color="auto"/>
                  </w:divBdr>
                  <w:divsChild>
                    <w:div w:id="355694505">
                      <w:marLeft w:val="150"/>
                      <w:marRight w:val="0"/>
                      <w:marTop w:val="0"/>
                      <w:marBottom w:val="0"/>
                      <w:divBdr>
                        <w:top w:val="none" w:sz="0" w:space="0" w:color="auto"/>
                        <w:left w:val="none" w:sz="0" w:space="0" w:color="auto"/>
                        <w:bottom w:val="none" w:sz="0" w:space="0" w:color="auto"/>
                        <w:right w:val="none" w:sz="0" w:space="0" w:color="auto"/>
                      </w:divBdr>
                      <w:divsChild>
                        <w:div w:id="20579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75594">
          <w:marLeft w:val="0"/>
          <w:marRight w:val="0"/>
          <w:marTop w:val="0"/>
          <w:marBottom w:val="0"/>
          <w:divBdr>
            <w:top w:val="none" w:sz="0" w:space="0" w:color="auto"/>
            <w:left w:val="none" w:sz="0" w:space="0" w:color="auto"/>
            <w:bottom w:val="none" w:sz="0" w:space="0" w:color="auto"/>
            <w:right w:val="none" w:sz="0" w:space="0" w:color="auto"/>
          </w:divBdr>
          <w:divsChild>
            <w:div w:id="1075057098">
              <w:marLeft w:val="0"/>
              <w:marRight w:val="0"/>
              <w:marTop w:val="0"/>
              <w:marBottom w:val="0"/>
              <w:divBdr>
                <w:top w:val="none" w:sz="0" w:space="0" w:color="auto"/>
                <w:left w:val="none" w:sz="0" w:space="0" w:color="auto"/>
                <w:bottom w:val="none" w:sz="0" w:space="0" w:color="auto"/>
                <w:right w:val="none" w:sz="0" w:space="0" w:color="auto"/>
              </w:divBdr>
              <w:divsChild>
                <w:div w:id="1599174015">
                  <w:marLeft w:val="0"/>
                  <w:marRight w:val="0"/>
                  <w:marTop w:val="0"/>
                  <w:marBottom w:val="0"/>
                  <w:divBdr>
                    <w:top w:val="none" w:sz="0" w:space="0" w:color="auto"/>
                    <w:left w:val="none" w:sz="0" w:space="0" w:color="auto"/>
                    <w:bottom w:val="none" w:sz="0" w:space="0" w:color="auto"/>
                    <w:right w:val="none" w:sz="0" w:space="0" w:color="auto"/>
                  </w:divBdr>
                  <w:divsChild>
                    <w:div w:id="821384767">
                      <w:marLeft w:val="0"/>
                      <w:marRight w:val="0"/>
                      <w:marTop w:val="0"/>
                      <w:marBottom w:val="0"/>
                      <w:divBdr>
                        <w:top w:val="none" w:sz="0" w:space="0" w:color="auto"/>
                        <w:left w:val="none" w:sz="0" w:space="0" w:color="auto"/>
                        <w:bottom w:val="none" w:sz="0" w:space="0" w:color="auto"/>
                        <w:right w:val="none" w:sz="0" w:space="0" w:color="auto"/>
                      </w:divBdr>
                      <w:divsChild>
                        <w:div w:id="13252581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4198">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864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5827">
          <w:marLeft w:val="0"/>
          <w:marRight w:val="0"/>
          <w:marTop w:val="0"/>
          <w:marBottom w:val="0"/>
          <w:divBdr>
            <w:top w:val="none" w:sz="0" w:space="0" w:color="auto"/>
            <w:left w:val="none" w:sz="0" w:space="0" w:color="auto"/>
            <w:bottom w:val="none" w:sz="0" w:space="0" w:color="auto"/>
            <w:right w:val="none" w:sz="0" w:space="0" w:color="auto"/>
          </w:divBdr>
          <w:divsChild>
            <w:div w:id="1488277580">
              <w:marLeft w:val="0"/>
              <w:marRight w:val="150"/>
              <w:marTop w:val="0"/>
              <w:marBottom w:val="0"/>
              <w:divBdr>
                <w:top w:val="single" w:sz="6" w:space="5" w:color="FFFFFF"/>
                <w:left w:val="none" w:sz="0" w:space="0" w:color="auto"/>
                <w:bottom w:val="none" w:sz="0" w:space="0" w:color="auto"/>
                <w:right w:val="none" w:sz="0" w:space="0" w:color="auto"/>
              </w:divBdr>
            </w:div>
          </w:divsChild>
        </w:div>
        <w:div w:id="1173029078">
          <w:marLeft w:val="0"/>
          <w:marRight w:val="0"/>
          <w:marTop w:val="0"/>
          <w:marBottom w:val="0"/>
          <w:divBdr>
            <w:top w:val="none" w:sz="0" w:space="0" w:color="auto"/>
            <w:left w:val="none" w:sz="0" w:space="0" w:color="auto"/>
            <w:bottom w:val="none" w:sz="0" w:space="0" w:color="auto"/>
            <w:right w:val="none" w:sz="0" w:space="0" w:color="auto"/>
          </w:divBdr>
          <w:divsChild>
            <w:div w:id="447431606">
              <w:marLeft w:val="0"/>
              <w:marRight w:val="-15"/>
              <w:marTop w:val="0"/>
              <w:marBottom w:val="0"/>
              <w:divBdr>
                <w:top w:val="single" w:sz="6" w:space="6" w:color="DDDDDD"/>
                <w:left w:val="single" w:sz="6" w:space="0" w:color="DDDDDD"/>
                <w:bottom w:val="single" w:sz="6" w:space="6" w:color="DDDDDD"/>
                <w:right w:val="single" w:sz="6" w:space="0" w:color="DDDDDD"/>
              </w:divBdr>
            </w:div>
            <w:div w:id="2128162170">
              <w:marLeft w:val="0"/>
              <w:marRight w:val="0"/>
              <w:marTop w:val="0"/>
              <w:marBottom w:val="0"/>
              <w:divBdr>
                <w:top w:val="none" w:sz="0" w:space="0" w:color="auto"/>
                <w:left w:val="none" w:sz="0" w:space="0" w:color="auto"/>
                <w:bottom w:val="single" w:sz="6" w:space="6" w:color="DDDDDD"/>
                <w:right w:val="none" w:sz="0" w:space="0" w:color="auto"/>
              </w:divBdr>
              <w:divsChild>
                <w:div w:id="2057965752">
                  <w:marLeft w:val="0"/>
                  <w:marRight w:val="0"/>
                  <w:marTop w:val="0"/>
                  <w:marBottom w:val="0"/>
                  <w:divBdr>
                    <w:top w:val="none" w:sz="0" w:space="0" w:color="auto"/>
                    <w:left w:val="none" w:sz="0" w:space="0" w:color="auto"/>
                    <w:bottom w:val="none" w:sz="0" w:space="0" w:color="auto"/>
                    <w:right w:val="none" w:sz="0" w:space="0" w:color="auto"/>
                  </w:divBdr>
                  <w:divsChild>
                    <w:div w:id="1005015586">
                      <w:marLeft w:val="150"/>
                      <w:marRight w:val="0"/>
                      <w:marTop w:val="0"/>
                      <w:marBottom w:val="0"/>
                      <w:divBdr>
                        <w:top w:val="none" w:sz="0" w:space="0" w:color="auto"/>
                        <w:left w:val="none" w:sz="0" w:space="0" w:color="auto"/>
                        <w:bottom w:val="none" w:sz="0" w:space="0" w:color="auto"/>
                        <w:right w:val="none" w:sz="0" w:space="0" w:color="auto"/>
                      </w:divBdr>
                      <w:divsChild>
                        <w:div w:id="9273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443671">
          <w:marLeft w:val="0"/>
          <w:marRight w:val="0"/>
          <w:marTop w:val="0"/>
          <w:marBottom w:val="0"/>
          <w:divBdr>
            <w:top w:val="none" w:sz="0" w:space="0" w:color="auto"/>
            <w:left w:val="none" w:sz="0" w:space="0" w:color="auto"/>
            <w:bottom w:val="none" w:sz="0" w:space="0" w:color="auto"/>
            <w:right w:val="none" w:sz="0" w:space="0" w:color="auto"/>
          </w:divBdr>
          <w:divsChild>
            <w:div w:id="706877267">
              <w:marLeft w:val="0"/>
              <w:marRight w:val="0"/>
              <w:marTop w:val="0"/>
              <w:marBottom w:val="0"/>
              <w:divBdr>
                <w:top w:val="none" w:sz="0" w:space="0" w:color="auto"/>
                <w:left w:val="none" w:sz="0" w:space="0" w:color="auto"/>
                <w:bottom w:val="none" w:sz="0" w:space="0" w:color="auto"/>
                <w:right w:val="none" w:sz="0" w:space="0" w:color="auto"/>
              </w:divBdr>
              <w:divsChild>
                <w:div w:id="1137913160">
                  <w:marLeft w:val="0"/>
                  <w:marRight w:val="0"/>
                  <w:marTop w:val="0"/>
                  <w:marBottom w:val="0"/>
                  <w:divBdr>
                    <w:top w:val="none" w:sz="0" w:space="0" w:color="auto"/>
                    <w:left w:val="none" w:sz="0" w:space="0" w:color="auto"/>
                    <w:bottom w:val="none" w:sz="0" w:space="0" w:color="auto"/>
                    <w:right w:val="none" w:sz="0" w:space="0" w:color="auto"/>
                  </w:divBdr>
                  <w:divsChild>
                    <w:div w:id="1635519988">
                      <w:marLeft w:val="0"/>
                      <w:marRight w:val="0"/>
                      <w:marTop w:val="0"/>
                      <w:marBottom w:val="0"/>
                      <w:divBdr>
                        <w:top w:val="none" w:sz="0" w:space="0" w:color="auto"/>
                        <w:left w:val="none" w:sz="0" w:space="0" w:color="auto"/>
                        <w:bottom w:val="none" w:sz="0" w:space="0" w:color="auto"/>
                        <w:right w:val="none" w:sz="0" w:space="0" w:color="auto"/>
                      </w:divBdr>
                      <w:divsChild>
                        <w:div w:id="40202831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765355">
          <w:marLeft w:val="0"/>
          <w:marRight w:val="0"/>
          <w:marTop w:val="0"/>
          <w:marBottom w:val="0"/>
          <w:divBdr>
            <w:top w:val="none" w:sz="0" w:space="0" w:color="auto"/>
            <w:left w:val="none" w:sz="0" w:space="0" w:color="auto"/>
            <w:bottom w:val="none" w:sz="0" w:space="0" w:color="auto"/>
            <w:right w:val="none" w:sz="0" w:space="0" w:color="auto"/>
          </w:divBdr>
          <w:divsChild>
            <w:div w:id="36781837">
              <w:marLeft w:val="0"/>
              <w:marRight w:val="150"/>
              <w:marTop w:val="0"/>
              <w:marBottom w:val="0"/>
              <w:divBdr>
                <w:top w:val="single" w:sz="6" w:space="5" w:color="FFFFFF"/>
                <w:left w:val="none" w:sz="0" w:space="0" w:color="auto"/>
                <w:bottom w:val="none" w:sz="0" w:space="0" w:color="auto"/>
                <w:right w:val="none" w:sz="0" w:space="0" w:color="auto"/>
              </w:divBdr>
            </w:div>
          </w:divsChild>
        </w:div>
        <w:div w:id="1360084417">
          <w:marLeft w:val="0"/>
          <w:marRight w:val="0"/>
          <w:marTop w:val="0"/>
          <w:marBottom w:val="0"/>
          <w:divBdr>
            <w:top w:val="none" w:sz="0" w:space="0" w:color="auto"/>
            <w:left w:val="none" w:sz="0" w:space="0" w:color="auto"/>
            <w:bottom w:val="none" w:sz="0" w:space="0" w:color="auto"/>
            <w:right w:val="none" w:sz="0" w:space="0" w:color="auto"/>
          </w:divBdr>
          <w:divsChild>
            <w:div w:id="1996492812">
              <w:marLeft w:val="0"/>
              <w:marRight w:val="-15"/>
              <w:marTop w:val="0"/>
              <w:marBottom w:val="0"/>
              <w:divBdr>
                <w:top w:val="single" w:sz="6" w:space="6" w:color="DDDDDD"/>
                <w:left w:val="single" w:sz="6" w:space="0" w:color="DDDDDD"/>
                <w:bottom w:val="single" w:sz="6" w:space="6" w:color="DDDDDD"/>
                <w:right w:val="single" w:sz="6" w:space="0" w:color="DDDDDD"/>
              </w:divBdr>
            </w:div>
            <w:div w:id="1147933593">
              <w:marLeft w:val="0"/>
              <w:marRight w:val="0"/>
              <w:marTop w:val="0"/>
              <w:marBottom w:val="0"/>
              <w:divBdr>
                <w:top w:val="none" w:sz="0" w:space="0" w:color="auto"/>
                <w:left w:val="none" w:sz="0" w:space="0" w:color="auto"/>
                <w:bottom w:val="single" w:sz="6" w:space="6" w:color="DDDDDD"/>
                <w:right w:val="none" w:sz="0" w:space="0" w:color="auto"/>
              </w:divBdr>
              <w:divsChild>
                <w:div w:id="2082022224">
                  <w:marLeft w:val="0"/>
                  <w:marRight w:val="0"/>
                  <w:marTop w:val="0"/>
                  <w:marBottom w:val="0"/>
                  <w:divBdr>
                    <w:top w:val="none" w:sz="0" w:space="0" w:color="auto"/>
                    <w:left w:val="none" w:sz="0" w:space="0" w:color="auto"/>
                    <w:bottom w:val="none" w:sz="0" w:space="0" w:color="auto"/>
                    <w:right w:val="none" w:sz="0" w:space="0" w:color="auto"/>
                  </w:divBdr>
                  <w:divsChild>
                    <w:div w:id="109129664">
                      <w:marLeft w:val="150"/>
                      <w:marRight w:val="0"/>
                      <w:marTop w:val="0"/>
                      <w:marBottom w:val="0"/>
                      <w:divBdr>
                        <w:top w:val="none" w:sz="0" w:space="0" w:color="auto"/>
                        <w:left w:val="none" w:sz="0" w:space="0" w:color="auto"/>
                        <w:bottom w:val="none" w:sz="0" w:space="0" w:color="auto"/>
                        <w:right w:val="none" w:sz="0" w:space="0" w:color="auto"/>
                      </w:divBdr>
                      <w:divsChild>
                        <w:div w:id="8181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499519">
          <w:marLeft w:val="0"/>
          <w:marRight w:val="0"/>
          <w:marTop w:val="0"/>
          <w:marBottom w:val="0"/>
          <w:divBdr>
            <w:top w:val="none" w:sz="0" w:space="0" w:color="auto"/>
            <w:left w:val="none" w:sz="0" w:space="0" w:color="auto"/>
            <w:bottom w:val="none" w:sz="0" w:space="0" w:color="auto"/>
            <w:right w:val="none" w:sz="0" w:space="0" w:color="auto"/>
          </w:divBdr>
          <w:divsChild>
            <w:div w:id="1613780083">
              <w:marLeft w:val="0"/>
              <w:marRight w:val="0"/>
              <w:marTop w:val="0"/>
              <w:marBottom w:val="0"/>
              <w:divBdr>
                <w:top w:val="none" w:sz="0" w:space="0" w:color="auto"/>
                <w:left w:val="none" w:sz="0" w:space="0" w:color="auto"/>
                <w:bottom w:val="none" w:sz="0" w:space="0" w:color="auto"/>
                <w:right w:val="none" w:sz="0" w:space="0" w:color="auto"/>
              </w:divBdr>
              <w:divsChild>
                <w:div w:id="664357389">
                  <w:marLeft w:val="0"/>
                  <w:marRight w:val="0"/>
                  <w:marTop w:val="0"/>
                  <w:marBottom w:val="0"/>
                  <w:divBdr>
                    <w:top w:val="none" w:sz="0" w:space="0" w:color="auto"/>
                    <w:left w:val="none" w:sz="0" w:space="0" w:color="auto"/>
                    <w:bottom w:val="none" w:sz="0" w:space="0" w:color="auto"/>
                    <w:right w:val="none" w:sz="0" w:space="0" w:color="auto"/>
                  </w:divBdr>
                  <w:divsChild>
                    <w:div w:id="116916825">
                      <w:marLeft w:val="0"/>
                      <w:marRight w:val="0"/>
                      <w:marTop w:val="0"/>
                      <w:marBottom w:val="0"/>
                      <w:divBdr>
                        <w:top w:val="none" w:sz="0" w:space="0" w:color="auto"/>
                        <w:left w:val="none" w:sz="0" w:space="0" w:color="auto"/>
                        <w:bottom w:val="none" w:sz="0" w:space="0" w:color="auto"/>
                        <w:right w:val="none" w:sz="0" w:space="0" w:color="auto"/>
                      </w:divBdr>
                      <w:divsChild>
                        <w:div w:id="74876881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137853">
          <w:marLeft w:val="0"/>
          <w:marRight w:val="0"/>
          <w:marTop w:val="0"/>
          <w:marBottom w:val="0"/>
          <w:divBdr>
            <w:top w:val="none" w:sz="0" w:space="0" w:color="auto"/>
            <w:left w:val="none" w:sz="0" w:space="0" w:color="auto"/>
            <w:bottom w:val="none" w:sz="0" w:space="0" w:color="auto"/>
            <w:right w:val="none" w:sz="0" w:space="0" w:color="auto"/>
          </w:divBdr>
          <w:divsChild>
            <w:div w:id="1235821747">
              <w:marLeft w:val="0"/>
              <w:marRight w:val="150"/>
              <w:marTop w:val="0"/>
              <w:marBottom w:val="0"/>
              <w:divBdr>
                <w:top w:val="single" w:sz="6" w:space="5" w:color="FFFFFF"/>
                <w:left w:val="none" w:sz="0" w:space="0" w:color="auto"/>
                <w:bottom w:val="none" w:sz="0" w:space="0" w:color="auto"/>
                <w:right w:val="none" w:sz="0" w:space="0" w:color="auto"/>
              </w:divBdr>
            </w:div>
          </w:divsChild>
        </w:div>
        <w:div w:id="720206984">
          <w:marLeft w:val="0"/>
          <w:marRight w:val="0"/>
          <w:marTop w:val="0"/>
          <w:marBottom w:val="0"/>
          <w:divBdr>
            <w:top w:val="none" w:sz="0" w:space="0" w:color="auto"/>
            <w:left w:val="none" w:sz="0" w:space="0" w:color="auto"/>
            <w:bottom w:val="none" w:sz="0" w:space="0" w:color="auto"/>
            <w:right w:val="none" w:sz="0" w:space="0" w:color="auto"/>
          </w:divBdr>
          <w:divsChild>
            <w:div w:id="1160930059">
              <w:marLeft w:val="0"/>
              <w:marRight w:val="-15"/>
              <w:marTop w:val="0"/>
              <w:marBottom w:val="0"/>
              <w:divBdr>
                <w:top w:val="single" w:sz="6" w:space="6" w:color="DDDDDD"/>
                <w:left w:val="single" w:sz="6" w:space="0" w:color="DDDDDD"/>
                <w:bottom w:val="single" w:sz="6" w:space="6" w:color="DDDDDD"/>
                <w:right w:val="single" w:sz="6" w:space="0" w:color="DDDDDD"/>
              </w:divBdr>
            </w:div>
            <w:div w:id="855388671">
              <w:marLeft w:val="0"/>
              <w:marRight w:val="0"/>
              <w:marTop w:val="0"/>
              <w:marBottom w:val="0"/>
              <w:divBdr>
                <w:top w:val="none" w:sz="0" w:space="0" w:color="auto"/>
                <w:left w:val="none" w:sz="0" w:space="0" w:color="auto"/>
                <w:bottom w:val="single" w:sz="6" w:space="6" w:color="DDDDDD"/>
                <w:right w:val="none" w:sz="0" w:space="0" w:color="auto"/>
              </w:divBdr>
              <w:divsChild>
                <w:div w:id="633027042">
                  <w:marLeft w:val="0"/>
                  <w:marRight w:val="0"/>
                  <w:marTop w:val="0"/>
                  <w:marBottom w:val="0"/>
                  <w:divBdr>
                    <w:top w:val="none" w:sz="0" w:space="0" w:color="auto"/>
                    <w:left w:val="none" w:sz="0" w:space="0" w:color="auto"/>
                    <w:bottom w:val="none" w:sz="0" w:space="0" w:color="auto"/>
                    <w:right w:val="none" w:sz="0" w:space="0" w:color="auto"/>
                  </w:divBdr>
                  <w:divsChild>
                    <w:div w:id="1605266714">
                      <w:marLeft w:val="150"/>
                      <w:marRight w:val="0"/>
                      <w:marTop w:val="0"/>
                      <w:marBottom w:val="0"/>
                      <w:divBdr>
                        <w:top w:val="none" w:sz="0" w:space="0" w:color="auto"/>
                        <w:left w:val="none" w:sz="0" w:space="0" w:color="auto"/>
                        <w:bottom w:val="none" w:sz="0" w:space="0" w:color="auto"/>
                        <w:right w:val="none" w:sz="0" w:space="0" w:color="auto"/>
                      </w:divBdr>
                      <w:divsChild>
                        <w:div w:id="112500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971168">
          <w:marLeft w:val="0"/>
          <w:marRight w:val="0"/>
          <w:marTop w:val="0"/>
          <w:marBottom w:val="0"/>
          <w:divBdr>
            <w:top w:val="none" w:sz="0" w:space="0" w:color="auto"/>
            <w:left w:val="none" w:sz="0" w:space="0" w:color="auto"/>
            <w:bottom w:val="none" w:sz="0" w:space="0" w:color="auto"/>
            <w:right w:val="none" w:sz="0" w:space="0" w:color="auto"/>
          </w:divBdr>
          <w:divsChild>
            <w:div w:id="2070416747">
              <w:marLeft w:val="0"/>
              <w:marRight w:val="0"/>
              <w:marTop w:val="0"/>
              <w:marBottom w:val="0"/>
              <w:divBdr>
                <w:top w:val="none" w:sz="0" w:space="0" w:color="auto"/>
                <w:left w:val="none" w:sz="0" w:space="0" w:color="auto"/>
                <w:bottom w:val="none" w:sz="0" w:space="0" w:color="auto"/>
                <w:right w:val="none" w:sz="0" w:space="0" w:color="auto"/>
              </w:divBdr>
              <w:divsChild>
                <w:div w:id="482965938">
                  <w:marLeft w:val="0"/>
                  <w:marRight w:val="0"/>
                  <w:marTop w:val="0"/>
                  <w:marBottom w:val="0"/>
                  <w:divBdr>
                    <w:top w:val="none" w:sz="0" w:space="0" w:color="auto"/>
                    <w:left w:val="none" w:sz="0" w:space="0" w:color="auto"/>
                    <w:bottom w:val="none" w:sz="0" w:space="0" w:color="auto"/>
                    <w:right w:val="none" w:sz="0" w:space="0" w:color="auto"/>
                  </w:divBdr>
                  <w:divsChild>
                    <w:div w:id="850140606">
                      <w:marLeft w:val="0"/>
                      <w:marRight w:val="0"/>
                      <w:marTop w:val="0"/>
                      <w:marBottom w:val="0"/>
                      <w:divBdr>
                        <w:top w:val="none" w:sz="0" w:space="0" w:color="auto"/>
                        <w:left w:val="none" w:sz="0" w:space="0" w:color="auto"/>
                        <w:bottom w:val="none" w:sz="0" w:space="0" w:color="auto"/>
                        <w:right w:val="none" w:sz="0" w:space="0" w:color="auto"/>
                      </w:divBdr>
                      <w:divsChild>
                        <w:div w:id="2786835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7079">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15517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4568">
          <w:marLeft w:val="0"/>
          <w:marRight w:val="0"/>
          <w:marTop w:val="0"/>
          <w:marBottom w:val="0"/>
          <w:divBdr>
            <w:top w:val="none" w:sz="0" w:space="0" w:color="auto"/>
            <w:left w:val="none" w:sz="0" w:space="0" w:color="auto"/>
            <w:bottom w:val="none" w:sz="0" w:space="0" w:color="auto"/>
            <w:right w:val="none" w:sz="0" w:space="0" w:color="auto"/>
          </w:divBdr>
          <w:divsChild>
            <w:div w:id="2071079020">
              <w:marLeft w:val="0"/>
              <w:marRight w:val="150"/>
              <w:marTop w:val="0"/>
              <w:marBottom w:val="0"/>
              <w:divBdr>
                <w:top w:val="single" w:sz="6" w:space="5" w:color="FFFFFF"/>
                <w:left w:val="none" w:sz="0" w:space="0" w:color="auto"/>
                <w:bottom w:val="none" w:sz="0" w:space="0" w:color="auto"/>
                <w:right w:val="none" w:sz="0" w:space="0" w:color="auto"/>
              </w:divBdr>
            </w:div>
          </w:divsChild>
        </w:div>
        <w:div w:id="121770673">
          <w:marLeft w:val="0"/>
          <w:marRight w:val="0"/>
          <w:marTop w:val="0"/>
          <w:marBottom w:val="0"/>
          <w:divBdr>
            <w:top w:val="none" w:sz="0" w:space="0" w:color="auto"/>
            <w:left w:val="none" w:sz="0" w:space="0" w:color="auto"/>
            <w:bottom w:val="none" w:sz="0" w:space="0" w:color="auto"/>
            <w:right w:val="none" w:sz="0" w:space="0" w:color="auto"/>
          </w:divBdr>
          <w:divsChild>
            <w:div w:id="1923563114">
              <w:marLeft w:val="0"/>
              <w:marRight w:val="-15"/>
              <w:marTop w:val="0"/>
              <w:marBottom w:val="0"/>
              <w:divBdr>
                <w:top w:val="single" w:sz="6" w:space="6" w:color="DDDDDD"/>
                <w:left w:val="single" w:sz="6" w:space="0" w:color="DDDDDD"/>
                <w:bottom w:val="single" w:sz="6" w:space="6" w:color="DDDDDD"/>
                <w:right w:val="single" w:sz="6" w:space="0" w:color="DDDDDD"/>
              </w:divBdr>
            </w:div>
            <w:div w:id="123623994">
              <w:marLeft w:val="0"/>
              <w:marRight w:val="0"/>
              <w:marTop w:val="0"/>
              <w:marBottom w:val="0"/>
              <w:divBdr>
                <w:top w:val="none" w:sz="0" w:space="0" w:color="auto"/>
                <w:left w:val="none" w:sz="0" w:space="0" w:color="auto"/>
                <w:bottom w:val="single" w:sz="6" w:space="6" w:color="DDDDDD"/>
                <w:right w:val="none" w:sz="0" w:space="0" w:color="auto"/>
              </w:divBdr>
              <w:divsChild>
                <w:div w:id="1653489305">
                  <w:marLeft w:val="0"/>
                  <w:marRight w:val="0"/>
                  <w:marTop w:val="0"/>
                  <w:marBottom w:val="0"/>
                  <w:divBdr>
                    <w:top w:val="none" w:sz="0" w:space="0" w:color="auto"/>
                    <w:left w:val="none" w:sz="0" w:space="0" w:color="auto"/>
                    <w:bottom w:val="none" w:sz="0" w:space="0" w:color="auto"/>
                    <w:right w:val="none" w:sz="0" w:space="0" w:color="auto"/>
                  </w:divBdr>
                  <w:divsChild>
                    <w:div w:id="1404645215">
                      <w:marLeft w:val="150"/>
                      <w:marRight w:val="0"/>
                      <w:marTop w:val="0"/>
                      <w:marBottom w:val="0"/>
                      <w:divBdr>
                        <w:top w:val="none" w:sz="0" w:space="0" w:color="auto"/>
                        <w:left w:val="none" w:sz="0" w:space="0" w:color="auto"/>
                        <w:bottom w:val="none" w:sz="0" w:space="0" w:color="auto"/>
                        <w:right w:val="none" w:sz="0" w:space="0" w:color="auto"/>
                      </w:divBdr>
                      <w:divsChild>
                        <w:div w:id="34156990">
                          <w:marLeft w:val="0"/>
                          <w:marRight w:val="0"/>
                          <w:marTop w:val="0"/>
                          <w:marBottom w:val="0"/>
                          <w:divBdr>
                            <w:top w:val="none" w:sz="0" w:space="0" w:color="auto"/>
                            <w:left w:val="none" w:sz="0" w:space="0" w:color="auto"/>
                            <w:bottom w:val="none" w:sz="0" w:space="0" w:color="auto"/>
                            <w:right w:val="none" w:sz="0" w:space="0" w:color="auto"/>
                          </w:divBdr>
                        </w:div>
                        <w:div w:id="16910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39084">
          <w:marLeft w:val="0"/>
          <w:marRight w:val="0"/>
          <w:marTop w:val="0"/>
          <w:marBottom w:val="0"/>
          <w:divBdr>
            <w:top w:val="none" w:sz="0" w:space="0" w:color="auto"/>
            <w:left w:val="none" w:sz="0" w:space="0" w:color="auto"/>
            <w:bottom w:val="none" w:sz="0" w:space="0" w:color="auto"/>
            <w:right w:val="none" w:sz="0" w:space="0" w:color="auto"/>
          </w:divBdr>
          <w:divsChild>
            <w:div w:id="181021190">
              <w:marLeft w:val="0"/>
              <w:marRight w:val="0"/>
              <w:marTop w:val="0"/>
              <w:marBottom w:val="0"/>
              <w:divBdr>
                <w:top w:val="none" w:sz="0" w:space="0" w:color="auto"/>
                <w:left w:val="none" w:sz="0" w:space="0" w:color="auto"/>
                <w:bottom w:val="none" w:sz="0" w:space="0" w:color="auto"/>
                <w:right w:val="none" w:sz="0" w:space="0" w:color="auto"/>
              </w:divBdr>
              <w:divsChild>
                <w:div w:id="1561164373">
                  <w:marLeft w:val="0"/>
                  <w:marRight w:val="0"/>
                  <w:marTop w:val="0"/>
                  <w:marBottom w:val="0"/>
                  <w:divBdr>
                    <w:top w:val="none" w:sz="0" w:space="0" w:color="auto"/>
                    <w:left w:val="none" w:sz="0" w:space="0" w:color="auto"/>
                    <w:bottom w:val="none" w:sz="0" w:space="0" w:color="auto"/>
                    <w:right w:val="none" w:sz="0" w:space="0" w:color="auto"/>
                  </w:divBdr>
                  <w:divsChild>
                    <w:div w:id="1592547974">
                      <w:marLeft w:val="0"/>
                      <w:marRight w:val="0"/>
                      <w:marTop w:val="0"/>
                      <w:marBottom w:val="0"/>
                      <w:divBdr>
                        <w:top w:val="none" w:sz="0" w:space="0" w:color="auto"/>
                        <w:left w:val="none" w:sz="0" w:space="0" w:color="auto"/>
                        <w:bottom w:val="none" w:sz="0" w:space="0" w:color="auto"/>
                        <w:right w:val="none" w:sz="0" w:space="0" w:color="auto"/>
                      </w:divBdr>
                      <w:divsChild>
                        <w:div w:id="620188794">
                          <w:blockQuote w:val="1"/>
                          <w:marLeft w:val="0"/>
                          <w:marRight w:val="0"/>
                          <w:marTop w:val="0"/>
                          <w:marBottom w:val="0"/>
                          <w:divBdr>
                            <w:top w:val="none" w:sz="0" w:space="0" w:color="auto"/>
                            <w:left w:val="none" w:sz="0" w:space="0" w:color="auto"/>
                            <w:bottom w:val="none" w:sz="0" w:space="0" w:color="auto"/>
                            <w:right w:val="none" w:sz="0" w:space="0" w:color="auto"/>
                          </w:divBdr>
                          <w:divsChild>
                            <w:div w:id="49576693">
                              <w:marLeft w:val="300"/>
                              <w:marRight w:val="300"/>
                              <w:marTop w:val="75"/>
                              <w:marBottom w:val="300"/>
                              <w:divBdr>
                                <w:top w:val="none" w:sz="0" w:space="0" w:color="auto"/>
                                <w:left w:val="none" w:sz="0" w:space="0" w:color="auto"/>
                                <w:bottom w:val="none" w:sz="0" w:space="0" w:color="auto"/>
                                <w:right w:val="none" w:sz="0" w:space="0" w:color="auto"/>
                              </w:divBdr>
                              <w:divsChild>
                                <w:div w:id="670913976">
                                  <w:marLeft w:val="150"/>
                                  <w:marRight w:val="150"/>
                                  <w:marTop w:val="0"/>
                                  <w:marBottom w:val="150"/>
                                  <w:divBdr>
                                    <w:top w:val="single" w:sz="6" w:space="0" w:color="DDDDDD"/>
                                    <w:left w:val="single" w:sz="6" w:space="0" w:color="DDDDDD"/>
                                    <w:bottom w:val="single" w:sz="6" w:space="0" w:color="DDDDDD"/>
                                    <w:right w:val="single" w:sz="6" w:space="0" w:color="DDDDDD"/>
                                  </w:divBdr>
                                  <w:divsChild>
                                    <w:div w:id="786779529">
                                      <w:marLeft w:val="0"/>
                                      <w:marRight w:val="0"/>
                                      <w:marTop w:val="0"/>
                                      <w:marBottom w:val="0"/>
                                      <w:divBdr>
                                        <w:top w:val="none" w:sz="0" w:space="0" w:color="auto"/>
                                        <w:left w:val="none" w:sz="0" w:space="0" w:color="auto"/>
                                        <w:bottom w:val="none" w:sz="0" w:space="0" w:color="auto"/>
                                        <w:right w:val="none" w:sz="0" w:space="0" w:color="auto"/>
                                      </w:divBdr>
                                      <w:divsChild>
                                        <w:div w:id="402337565">
                                          <w:marLeft w:val="0"/>
                                          <w:marRight w:val="0"/>
                                          <w:marTop w:val="0"/>
                                          <w:marBottom w:val="0"/>
                                          <w:divBdr>
                                            <w:top w:val="none" w:sz="0" w:space="0" w:color="auto"/>
                                            <w:left w:val="none" w:sz="0" w:space="0" w:color="auto"/>
                                            <w:bottom w:val="none" w:sz="0" w:space="0" w:color="auto"/>
                                            <w:right w:val="none" w:sz="0" w:space="0" w:color="auto"/>
                                          </w:divBdr>
                                        </w:div>
                                        <w:div w:id="206124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336417">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7873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9913">
          <w:marLeft w:val="0"/>
          <w:marRight w:val="0"/>
          <w:marTop w:val="0"/>
          <w:marBottom w:val="0"/>
          <w:divBdr>
            <w:top w:val="none" w:sz="0" w:space="0" w:color="auto"/>
            <w:left w:val="none" w:sz="0" w:space="0" w:color="auto"/>
            <w:bottom w:val="none" w:sz="0" w:space="0" w:color="auto"/>
            <w:right w:val="none" w:sz="0" w:space="0" w:color="auto"/>
          </w:divBdr>
          <w:divsChild>
            <w:div w:id="774710041">
              <w:marLeft w:val="0"/>
              <w:marRight w:val="150"/>
              <w:marTop w:val="0"/>
              <w:marBottom w:val="0"/>
              <w:divBdr>
                <w:top w:val="single" w:sz="6" w:space="5" w:color="FFFFFF"/>
                <w:left w:val="none" w:sz="0" w:space="0" w:color="auto"/>
                <w:bottom w:val="none" w:sz="0" w:space="0" w:color="auto"/>
                <w:right w:val="none" w:sz="0" w:space="0" w:color="auto"/>
              </w:divBdr>
            </w:div>
          </w:divsChild>
        </w:div>
        <w:div w:id="2107267145">
          <w:marLeft w:val="0"/>
          <w:marRight w:val="0"/>
          <w:marTop w:val="0"/>
          <w:marBottom w:val="0"/>
          <w:divBdr>
            <w:top w:val="none" w:sz="0" w:space="0" w:color="auto"/>
            <w:left w:val="none" w:sz="0" w:space="0" w:color="auto"/>
            <w:bottom w:val="none" w:sz="0" w:space="0" w:color="auto"/>
            <w:right w:val="none" w:sz="0" w:space="0" w:color="auto"/>
          </w:divBdr>
          <w:divsChild>
            <w:div w:id="1853185521">
              <w:marLeft w:val="0"/>
              <w:marRight w:val="-15"/>
              <w:marTop w:val="0"/>
              <w:marBottom w:val="0"/>
              <w:divBdr>
                <w:top w:val="single" w:sz="6" w:space="6" w:color="DDDDDD"/>
                <w:left w:val="single" w:sz="6" w:space="0" w:color="DDDDDD"/>
                <w:bottom w:val="single" w:sz="6" w:space="6" w:color="DDDDDD"/>
                <w:right w:val="single" w:sz="6" w:space="0" w:color="DDDDDD"/>
              </w:divBdr>
            </w:div>
            <w:div w:id="2130665168">
              <w:marLeft w:val="0"/>
              <w:marRight w:val="0"/>
              <w:marTop w:val="0"/>
              <w:marBottom w:val="0"/>
              <w:divBdr>
                <w:top w:val="none" w:sz="0" w:space="0" w:color="auto"/>
                <w:left w:val="none" w:sz="0" w:space="0" w:color="auto"/>
                <w:bottom w:val="single" w:sz="6" w:space="6" w:color="DDDDDD"/>
                <w:right w:val="none" w:sz="0" w:space="0" w:color="auto"/>
              </w:divBdr>
              <w:divsChild>
                <w:div w:id="1426725543">
                  <w:marLeft w:val="0"/>
                  <w:marRight w:val="0"/>
                  <w:marTop w:val="0"/>
                  <w:marBottom w:val="0"/>
                  <w:divBdr>
                    <w:top w:val="none" w:sz="0" w:space="0" w:color="auto"/>
                    <w:left w:val="none" w:sz="0" w:space="0" w:color="auto"/>
                    <w:bottom w:val="none" w:sz="0" w:space="0" w:color="auto"/>
                    <w:right w:val="none" w:sz="0" w:space="0" w:color="auto"/>
                  </w:divBdr>
                  <w:divsChild>
                    <w:div w:id="1617133399">
                      <w:marLeft w:val="150"/>
                      <w:marRight w:val="0"/>
                      <w:marTop w:val="0"/>
                      <w:marBottom w:val="0"/>
                      <w:divBdr>
                        <w:top w:val="none" w:sz="0" w:space="0" w:color="auto"/>
                        <w:left w:val="none" w:sz="0" w:space="0" w:color="auto"/>
                        <w:bottom w:val="none" w:sz="0" w:space="0" w:color="auto"/>
                        <w:right w:val="none" w:sz="0" w:space="0" w:color="auto"/>
                      </w:divBdr>
                      <w:divsChild>
                        <w:div w:id="3343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357244">
          <w:marLeft w:val="0"/>
          <w:marRight w:val="0"/>
          <w:marTop w:val="0"/>
          <w:marBottom w:val="0"/>
          <w:divBdr>
            <w:top w:val="none" w:sz="0" w:space="0" w:color="auto"/>
            <w:left w:val="none" w:sz="0" w:space="0" w:color="auto"/>
            <w:bottom w:val="none" w:sz="0" w:space="0" w:color="auto"/>
            <w:right w:val="none" w:sz="0" w:space="0" w:color="auto"/>
          </w:divBdr>
          <w:divsChild>
            <w:div w:id="502472039">
              <w:marLeft w:val="0"/>
              <w:marRight w:val="0"/>
              <w:marTop w:val="0"/>
              <w:marBottom w:val="0"/>
              <w:divBdr>
                <w:top w:val="none" w:sz="0" w:space="0" w:color="auto"/>
                <w:left w:val="none" w:sz="0" w:space="0" w:color="auto"/>
                <w:bottom w:val="none" w:sz="0" w:space="0" w:color="auto"/>
                <w:right w:val="none" w:sz="0" w:space="0" w:color="auto"/>
              </w:divBdr>
              <w:divsChild>
                <w:div w:id="1699357823">
                  <w:marLeft w:val="0"/>
                  <w:marRight w:val="0"/>
                  <w:marTop w:val="0"/>
                  <w:marBottom w:val="0"/>
                  <w:divBdr>
                    <w:top w:val="none" w:sz="0" w:space="0" w:color="auto"/>
                    <w:left w:val="none" w:sz="0" w:space="0" w:color="auto"/>
                    <w:bottom w:val="none" w:sz="0" w:space="0" w:color="auto"/>
                    <w:right w:val="none" w:sz="0" w:space="0" w:color="auto"/>
                  </w:divBdr>
                  <w:divsChild>
                    <w:div w:id="915898193">
                      <w:marLeft w:val="0"/>
                      <w:marRight w:val="0"/>
                      <w:marTop w:val="0"/>
                      <w:marBottom w:val="0"/>
                      <w:divBdr>
                        <w:top w:val="none" w:sz="0" w:space="0" w:color="auto"/>
                        <w:left w:val="none" w:sz="0" w:space="0" w:color="auto"/>
                        <w:bottom w:val="none" w:sz="0" w:space="0" w:color="auto"/>
                        <w:right w:val="none" w:sz="0" w:space="0" w:color="auto"/>
                      </w:divBdr>
                      <w:divsChild>
                        <w:div w:id="379866893">
                          <w:blockQuote w:val="1"/>
                          <w:marLeft w:val="0"/>
                          <w:marRight w:val="0"/>
                          <w:marTop w:val="0"/>
                          <w:marBottom w:val="0"/>
                          <w:divBdr>
                            <w:top w:val="none" w:sz="0" w:space="0" w:color="auto"/>
                            <w:left w:val="none" w:sz="0" w:space="0" w:color="auto"/>
                            <w:bottom w:val="none" w:sz="0" w:space="0" w:color="auto"/>
                            <w:right w:val="none" w:sz="0" w:space="0" w:color="auto"/>
                          </w:divBdr>
                          <w:divsChild>
                            <w:div w:id="195973396">
                              <w:marLeft w:val="300"/>
                              <w:marRight w:val="300"/>
                              <w:marTop w:val="75"/>
                              <w:marBottom w:val="300"/>
                              <w:divBdr>
                                <w:top w:val="none" w:sz="0" w:space="0" w:color="auto"/>
                                <w:left w:val="none" w:sz="0" w:space="0" w:color="auto"/>
                                <w:bottom w:val="none" w:sz="0" w:space="0" w:color="auto"/>
                                <w:right w:val="none" w:sz="0" w:space="0" w:color="auto"/>
                              </w:divBdr>
                              <w:divsChild>
                                <w:div w:id="749472452">
                                  <w:marLeft w:val="150"/>
                                  <w:marRight w:val="150"/>
                                  <w:marTop w:val="0"/>
                                  <w:marBottom w:val="150"/>
                                  <w:divBdr>
                                    <w:top w:val="single" w:sz="6" w:space="0" w:color="DDDDDD"/>
                                    <w:left w:val="single" w:sz="6" w:space="0" w:color="DDDDDD"/>
                                    <w:bottom w:val="single" w:sz="6" w:space="0" w:color="DDDDDD"/>
                                    <w:right w:val="single" w:sz="6" w:space="0" w:color="DDDDDD"/>
                                  </w:divBdr>
                                  <w:divsChild>
                                    <w:div w:id="1312445237">
                                      <w:marLeft w:val="0"/>
                                      <w:marRight w:val="0"/>
                                      <w:marTop w:val="0"/>
                                      <w:marBottom w:val="0"/>
                                      <w:divBdr>
                                        <w:top w:val="none" w:sz="0" w:space="0" w:color="auto"/>
                                        <w:left w:val="none" w:sz="0" w:space="0" w:color="auto"/>
                                        <w:bottom w:val="none" w:sz="0" w:space="0" w:color="auto"/>
                                        <w:right w:val="none" w:sz="0" w:space="0" w:color="auto"/>
                                      </w:divBdr>
                                      <w:divsChild>
                                        <w:div w:id="456802610">
                                          <w:marLeft w:val="0"/>
                                          <w:marRight w:val="0"/>
                                          <w:marTop w:val="0"/>
                                          <w:marBottom w:val="0"/>
                                          <w:divBdr>
                                            <w:top w:val="none" w:sz="0" w:space="0" w:color="auto"/>
                                            <w:left w:val="none" w:sz="0" w:space="0" w:color="auto"/>
                                            <w:bottom w:val="none" w:sz="0" w:space="0" w:color="auto"/>
                                            <w:right w:val="none" w:sz="0" w:space="0" w:color="auto"/>
                                          </w:divBdr>
                                        </w:div>
                                        <w:div w:id="10846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664845">
          <w:marLeft w:val="0"/>
          <w:marRight w:val="0"/>
          <w:marTop w:val="0"/>
          <w:marBottom w:val="0"/>
          <w:divBdr>
            <w:top w:val="none" w:sz="0" w:space="0" w:color="auto"/>
            <w:left w:val="none" w:sz="0" w:space="0" w:color="auto"/>
            <w:bottom w:val="none" w:sz="0" w:space="0" w:color="auto"/>
            <w:right w:val="none" w:sz="0" w:space="0" w:color="auto"/>
          </w:divBdr>
          <w:divsChild>
            <w:div w:id="1683511539">
              <w:marLeft w:val="0"/>
              <w:marRight w:val="150"/>
              <w:marTop w:val="0"/>
              <w:marBottom w:val="0"/>
              <w:divBdr>
                <w:top w:val="single" w:sz="6" w:space="5" w:color="FFFFFF"/>
                <w:left w:val="none" w:sz="0" w:space="0" w:color="auto"/>
                <w:bottom w:val="none" w:sz="0" w:space="0" w:color="auto"/>
                <w:right w:val="none" w:sz="0" w:space="0" w:color="auto"/>
              </w:divBdr>
            </w:div>
          </w:divsChild>
        </w:div>
        <w:div w:id="168378205">
          <w:marLeft w:val="0"/>
          <w:marRight w:val="0"/>
          <w:marTop w:val="0"/>
          <w:marBottom w:val="0"/>
          <w:divBdr>
            <w:top w:val="none" w:sz="0" w:space="0" w:color="auto"/>
            <w:left w:val="none" w:sz="0" w:space="0" w:color="auto"/>
            <w:bottom w:val="none" w:sz="0" w:space="0" w:color="auto"/>
            <w:right w:val="none" w:sz="0" w:space="0" w:color="auto"/>
          </w:divBdr>
          <w:divsChild>
            <w:div w:id="758675442">
              <w:marLeft w:val="0"/>
              <w:marRight w:val="-15"/>
              <w:marTop w:val="0"/>
              <w:marBottom w:val="0"/>
              <w:divBdr>
                <w:top w:val="single" w:sz="6" w:space="6" w:color="DDDDDD"/>
                <w:left w:val="single" w:sz="6" w:space="0" w:color="DDDDDD"/>
                <w:bottom w:val="single" w:sz="6" w:space="6" w:color="DDDDDD"/>
                <w:right w:val="single" w:sz="6" w:space="0" w:color="DDDDDD"/>
              </w:divBdr>
            </w:div>
            <w:div w:id="739329796">
              <w:marLeft w:val="0"/>
              <w:marRight w:val="0"/>
              <w:marTop w:val="0"/>
              <w:marBottom w:val="0"/>
              <w:divBdr>
                <w:top w:val="none" w:sz="0" w:space="0" w:color="auto"/>
                <w:left w:val="none" w:sz="0" w:space="0" w:color="auto"/>
                <w:bottom w:val="single" w:sz="6" w:space="6" w:color="DDDDDD"/>
                <w:right w:val="none" w:sz="0" w:space="0" w:color="auto"/>
              </w:divBdr>
              <w:divsChild>
                <w:div w:id="487016277">
                  <w:marLeft w:val="0"/>
                  <w:marRight w:val="0"/>
                  <w:marTop w:val="0"/>
                  <w:marBottom w:val="0"/>
                  <w:divBdr>
                    <w:top w:val="none" w:sz="0" w:space="0" w:color="auto"/>
                    <w:left w:val="none" w:sz="0" w:space="0" w:color="auto"/>
                    <w:bottom w:val="none" w:sz="0" w:space="0" w:color="auto"/>
                    <w:right w:val="none" w:sz="0" w:space="0" w:color="auto"/>
                  </w:divBdr>
                  <w:divsChild>
                    <w:div w:id="1686396899">
                      <w:marLeft w:val="150"/>
                      <w:marRight w:val="0"/>
                      <w:marTop w:val="0"/>
                      <w:marBottom w:val="0"/>
                      <w:divBdr>
                        <w:top w:val="none" w:sz="0" w:space="0" w:color="auto"/>
                        <w:left w:val="none" w:sz="0" w:space="0" w:color="auto"/>
                        <w:bottom w:val="none" w:sz="0" w:space="0" w:color="auto"/>
                        <w:right w:val="none" w:sz="0" w:space="0" w:color="auto"/>
                      </w:divBdr>
                      <w:divsChild>
                        <w:div w:id="790436756">
                          <w:marLeft w:val="0"/>
                          <w:marRight w:val="0"/>
                          <w:marTop w:val="0"/>
                          <w:marBottom w:val="0"/>
                          <w:divBdr>
                            <w:top w:val="none" w:sz="0" w:space="0" w:color="auto"/>
                            <w:left w:val="none" w:sz="0" w:space="0" w:color="auto"/>
                            <w:bottom w:val="none" w:sz="0" w:space="0" w:color="auto"/>
                            <w:right w:val="none" w:sz="0" w:space="0" w:color="auto"/>
                          </w:divBdr>
                        </w:div>
                        <w:div w:id="808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36232">
          <w:marLeft w:val="0"/>
          <w:marRight w:val="0"/>
          <w:marTop w:val="0"/>
          <w:marBottom w:val="0"/>
          <w:divBdr>
            <w:top w:val="none" w:sz="0" w:space="0" w:color="auto"/>
            <w:left w:val="none" w:sz="0" w:space="0" w:color="auto"/>
            <w:bottom w:val="none" w:sz="0" w:space="0" w:color="auto"/>
            <w:right w:val="none" w:sz="0" w:space="0" w:color="auto"/>
          </w:divBdr>
          <w:divsChild>
            <w:div w:id="114449544">
              <w:marLeft w:val="0"/>
              <w:marRight w:val="0"/>
              <w:marTop w:val="0"/>
              <w:marBottom w:val="0"/>
              <w:divBdr>
                <w:top w:val="none" w:sz="0" w:space="0" w:color="auto"/>
                <w:left w:val="none" w:sz="0" w:space="0" w:color="auto"/>
                <w:bottom w:val="none" w:sz="0" w:space="0" w:color="auto"/>
                <w:right w:val="none" w:sz="0" w:space="0" w:color="auto"/>
              </w:divBdr>
              <w:divsChild>
                <w:div w:id="1956519384">
                  <w:marLeft w:val="0"/>
                  <w:marRight w:val="0"/>
                  <w:marTop w:val="0"/>
                  <w:marBottom w:val="0"/>
                  <w:divBdr>
                    <w:top w:val="none" w:sz="0" w:space="0" w:color="auto"/>
                    <w:left w:val="none" w:sz="0" w:space="0" w:color="auto"/>
                    <w:bottom w:val="none" w:sz="0" w:space="0" w:color="auto"/>
                    <w:right w:val="none" w:sz="0" w:space="0" w:color="auto"/>
                  </w:divBdr>
                  <w:divsChild>
                    <w:div w:id="183637874">
                      <w:marLeft w:val="0"/>
                      <w:marRight w:val="0"/>
                      <w:marTop w:val="0"/>
                      <w:marBottom w:val="0"/>
                      <w:divBdr>
                        <w:top w:val="none" w:sz="0" w:space="0" w:color="auto"/>
                        <w:left w:val="none" w:sz="0" w:space="0" w:color="auto"/>
                        <w:bottom w:val="none" w:sz="0" w:space="0" w:color="auto"/>
                        <w:right w:val="none" w:sz="0" w:space="0" w:color="auto"/>
                      </w:divBdr>
                      <w:divsChild>
                        <w:div w:id="159038837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737182">
          <w:marLeft w:val="0"/>
          <w:marRight w:val="0"/>
          <w:marTop w:val="0"/>
          <w:marBottom w:val="0"/>
          <w:divBdr>
            <w:top w:val="none" w:sz="0" w:space="0" w:color="auto"/>
            <w:left w:val="none" w:sz="0" w:space="0" w:color="auto"/>
            <w:bottom w:val="none" w:sz="0" w:space="0" w:color="auto"/>
            <w:right w:val="none" w:sz="0" w:space="0" w:color="auto"/>
          </w:divBdr>
          <w:divsChild>
            <w:div w:id="877929930">
              <w:marLeft w:val="0"/>
              <w:marRight w:val="150"/>
              <w:marTop w:val="0"/>
              <w:marBottom w:val="0"/>
              <w:divBdr>
                <w:top w:val="single" w:sz="6" w:space="5" w:color="FFFFFF"/>
                <w:left w:val="none" w:sz="0" w:space="0" w:color="auto"/>
                <w:bottom w:val="none" w:sz="0" w:space="0" w:color="auto"/>
                <w:right w:val="none" w:sz="0" w:space="0" w:color="auto"/>
              </w:divBdr>
            </w:div>
          </w:divsChild>
        </w:div>
        <w:div w:id="904873196">
          <w:marLeft w:val="0"/>
          <w:marRight w:val="0"/>
          <w:marTop w:val="0"/>
          <w:marBottom w:val="0"/>
          <w:divBdr>
            <w:top w:val="none" w:sz="0" w:space="0" w:color="auto"/>
            <w:left w:val="none" w:sz="0" w:space="0" w:color="auto"/>
            <w:bottom w:val="none" w:sz="0" w:space="0" w:color="auto"/>
            <w:right w:val="none" w:sz="0" w:space="0" w:color="auto"/>
          </w:divBdr>
          <w:divsChild>
            <w:div w:id="1036740531">
              <w:marLeft w:val="0"/>
              <w:marRight w:val="-15"/>
              <w:marTop w:val="0"/>
              <w:marBottom w:val="0"/>
              <w:divBdr>
                <w:top w:val="single" w:sz="6" w:space="6" w:color="DDDDDD"/>
                <w:left w:val="single" w:sz="6" w:space="0" w:color="DDDDDD"/>
                <w:bottom w:val="single" w:sz="6" w:space="6" w:color="DDDDDD"/>
                <w:right w:val="single" w:sz="6" w:space="0" w:color="DDDDDD"/>
              </w:divBdr>
            </w:div>
            <w:div w:id="1464423521">
              <w:marLeft w:val="0"/>
              <w:marRight w:val="0"/>
              <w:marTop w:val="0"/>
              <w:marBottom w:val="0"/>
              <w:divBdr>
                <w:top w:val="none" w:sz="0" w:space="0" w:color="auto"/>
                <w:left w:val="none" w:sz="0" w:space="0" w:color="auto"/>
                <w:bottom w:val="single" w:sz="6" w:space="6" w:color="DDDDDD"/>
                <w:right w:val="none" w:sz="0" w:space="0" w:color="auto"/>
              </w:divBdr>
              <w:divsChild>
                <w:div w:id="57486448">
                  <w:marLeft w:val="0"/>
                  <w:marRight w:val="0"/>
                  <w:marTop w:val="0"/>
                  <w:marBottom w:val="0"/>
                  <w:divBdr>
                    <w:top w:val="none" w:sz="0" w:space="0" w:color="auto"/>
                    <w:left w:val="none" w:sz="0" w:space="0" w:color="auto"/>
                    <w:bottom w:val="none" w:sz="0" w:space="0" w:color="auto"/>
                    <w:right w:val="none" w:sz="0" w:space="0" w:color="auto"/>
                  </w:divBdr>
                  <w:divsChild>
                    <w:div w:id="1797019270">
                      <w:marLeft w:val="150"/>
                      <w:marRight w:val="0"/>
                      <w:marTop w:val="0"/>
                      <w:marBottom w:val="0"/>
                      <w:divBdr>
                        <w:top w:val="none" w:sz="0" w:space="0" w:color="auto"/>
                        <w:left w:val="none" w:sz="0" w:space="0" w:color="auto"/>
                        <w:bottom w:val="none" w:sz="0" w:space="0" w:color="auto"/>
                        <w:right w:val="none" w:sz="0" w:space="0" w:color="auto"/>
                      </w:divBdr>
                      <w:divsChild>
                        <w:div w:id="1715805906">
                          <w:marLeft w:val="0"/>
                          <w:marRight w:val="0"/>
                          <w:marTop w:val="0"/>
                          <w:marBottom w:val="0"/>
                          <w:divBdr>
                            <w:top w:val="none" w:sz="0" w:space="0" w:color="auto"/>
                            <w:left w:val="none" w:sz="0" w:space="0" w:color="auto"/>
                            <w:bottom w:val="none" w:sz="0" w:space="0" w:color="auto"/>
                            <w:right w:val="none" w:sz="0" w:space="0" w:color="auto"/>
                          </w:divBdr>
                        </w:div>
                        <w:div w:id="18235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074811">
          <w:marLeft w:val="0"/>
          <w:marRight w:val="0"/>
          <w:marTop w:val="0"/>
          <w:marBottom w:val="0"/>
          <w:divBdr>
            <w:top w:val="none" w:sz="0" w:space="0" w:color="auto"/>
            <w:left w:val="none" w:sz="0" w:space="0" w:color="auto"/>
            <w:bottom w:val="none" w:sz="0" w:space="0" w:color="auto"/>
            <w:right w:val="none" w:sz="0" w:space="0" w:color="auto"/>
          </w:divBdr>
          <w:divsChild>
            <w:div w:id="1094327724">
              <w:marLeft w:val="0"/>
              <w:marRight w:val="0"/>
              <w:marTop w:val="0"/>
              <w:marBottom w:val="0"/>
              <w:divBdr>
                <w:top w:val="none" w:sz="0" w:space="0" w:color="auto"/>
                <w:left w:val="none" w:sz="0" w:space="0" w:color="auto"/>
                <w:bottom w:val="none" w:sz="0" w:space="0" w:color="auto"/>
                <w:right w:val="none" w:sz="0" w:space="0" w:color="auto"/>
              </w:divBdr>
              <w:divsChild>
                <w:div w:id="1432314165">
                  <w:marLeft w:val="0"/>
                  <w:marRight w:val="0"/>
                  <w:marTop w:val="0"/>
                  <w:marBottom w:val="0"/>
                  <w:divBdr>
                    <w:top w:val="none" w:sz="0" w:space="0" w:color="auto"/>
                    <w:left w:val="none" w:sz="0" w:space="0" w:color="auto"/>
                    <w:bottom w:val="none" w:sz="0" w:space="0" w:color="auto"/>
                    <w:right w:val="none" w:sz="0" w:space="0" w:color="auto"/>
                  </w:divBdr>
                  <w:divsChild>
                    <w:div w:id="131021410">
                      <w:marLeft w:val="0"/>
                      <w:marRight w:val="0"/>
                      <w:marTop w:val="0"/>
                      <w:marBottom w:val="0"/>
                      <w:divBdr>
                        <w:top w:val="none" w:sz="0" w:space="0" w:color="auto"/>
                        <w:left w:val="none" w:sz="0" w:space="0" w:color="auto"/>
                        <w:bottom w:val="none" w:sz="0" w:space="0" w:color="auto"/>
                        <w:right w:val="none" w:sz="0" w:space="0" w:color="auto"/>
                      </w:divBdr>
                      <w:divsChild>
                        <w:div w:id="8345401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510235">
      <w:bodyDiv w:val="1"/>
      <w:marLeft w:val="0"/>
      <w:marRight w:val="0"/>
      <w:marTop w:val="0"/>
      <w:marBottom w:val="0"/>
      <w:divBdr>
        <w:top w:val="none" w:sz="0" w:space="0" w:color="auto"/>
        <w:left w:val="none" w:sz="0" w:space="0" w:color="auto"/>
        <w:bottom w:val="none" w:sz="0" w:space="0" w:color="auto"/>
        <w:right w:val="none" w:sz="0" w:space="0" w:color="auto"/>
      </w:divBdr>
      <w:divsChild>
        <w:div w:id="935600031">
          <w:marLeft w:val="0"/>
          <w:marRight w:val="0"/>
          <w:marTop w:val="0"/>
          <w:marBottom w:val="0"/>
          <w:divBdr>
            <w:top w:val="none" w:sz="0" w:space="0" w:color="auto"/>
            <w:left w:val="none" w:sz="0" w:space="0" w:color="auto"/>
            <w:bottom w:val="none" w:sz="0" w:space="0" w:color="auto"/>
            <w:right w:val="none" w:sz="0" w:space="0" w:color="auto"/>
          </w:divBdr>
          <w:divsChild>
            <w:div w:id="1416130502">
              <w:marLeft w:val="0"/>
              <w:marRight w:val="0"/>
              <w:marTop w:val="0"/>
              <w:marBottom w:val="0"/>
              <w:divBdr>
                <w:top w:val="none" w:sz="0" w:space="0" w:color="auto"/>
                <w:left w:val="none" w:sz="0" w:space="0" w:color="auto"/>
                <w:bottom w:val="none" w:sz="0" w:space="0" w:color="auto"/>
                <w:right w:val="none" w:sz="0" w:space="0" w:color="auto"/>
              </w:divBdr>
              <w:divsChild>
                <w:div w:id="738476779">
                  <w:marLeft w:val="0"/>
                  <w:marRight w:val="0"/>
                  <w:marTop w:val="0"/>
                  <w:marBottom w:val="0"/>
                  <w:divBdr>
                    <w:top w:val="none" w:sz="0" w:space="0" w:color="auto"/>
                    <w:left w:val="none" w:sz="0" w:space="0" w:color="auto"/>
                    <w:bottom w:val="none" w:sz="0" w:space="0" w:color="auto"/>
                    <w:right w:val="none" w:sz="0" w:space="0" w:color="auto"/>
                  </w:divBdr>
                  <w:divsChild>
                    <w:div w:id="330571622">
                      <w:marLeft w:val="0"/>
                      <w:marRight w:val="0"/>
                      <w:marTop w:val="0"/>
                      <w:marBottom w:val="0"/>
                      <w:divBdr>
                        <w:top w:val="none" w:sz="0" w:space="0" w:color="auto"/>
                        <w:left w:val="none" w:sz="0" w:space="0" w:color="auto"/>
                        <w:bottom w:val="none" w:sz="0" w:space="0" w:color="auto"/>
                        <w:right w:val="none" w:sz="0" w:space="0" w:color="auto"/>
                      </w:divBdr>
                      <w:divsChild>
                        <w:div w:id="87754985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08869">
          <w:marLeft w:val="0"/>
          <w:marRight w:val="0"/>
          <w:marTop w:val="0"/>
          <w:marBottom w:val="0"/>
          <w:divBdr>
            <w:top w:val="none" w:sz="0" w:space="0" w:color="auto"/>
            <w:left w:val="none" w:sz="0" w:space="0" w:color="auto"/>
            <w:bottom w:val="none" w:sz="0" w:space="0" w:color="auto"/>
            <w:right w:val="none" w:sz="0" w:space="0" w:color="auto"/>
          </w:divBdr>
          <w:divsChild>
            <w:div w:id="509292869">
              <w:marLeft w:val="0"/>
              <w:marRight w:val="150"/>
              <w:marTop w:val="0"/>
              <w:marBottom w:val="0"/>
              <w:divBdr>
                <w:top w:val="single" w:sz="6" w:space="5" w:color="FFFFFF"/>
                <w:left w:val="none" w:sz="0" w:space="0" w:color="auto"/>
                <w:bottom w:val="none" w:sz="0" w:space="0" w:color="auto"/>
                <w:right w:val="none" w:sz="0" w:space="0" w:color="auto"/>
              </w:divBdr>
            </w:div>
          </w:divsChild>
        </w:div>
        <w:div w:id="786853950">
          <w:marLeft w:val="0"/>
          <w:marRight w:val="0"/>
          <w:marTop w:val="0"/>
          <w:marBottom w:val="0"/>
          <w:divBdr>
            <w:top w:val="none" w:sz="0" w:space="0" w:color="auto"/>
            <w:left w:val="none" w:sz="0" w:space="0" w:color="auto"/>
            <w:bottom w:val="none" w:sz="0" w:space="0" w:color="auto"/>
            <w:right w:val="none" w:sz="0" w:space="0" w:color="auto"/>
          </w:divBdr>
          <w:divsChild>
            <w:div w:id="1449737161">
              <w:marLeft w:val="0"/>
              <w:marRight w:val="-15"/>
              <w:marTop w:val="0"/>
              <w:marBottom w:val="0"/>
              <w:divBdr>
                <w:top w:val="single" w:sz="6" w:space="6" w:color="DDDDDD"/>
                <w:left w:val="single" w:sz="6" w:space="0" w:color="DDDDDD"/>
                <w:bottom w:val="single" w:sz="6" w:space="6" w:color="DDDDDD"/>
                <w:right w:val="single" w:sz="6" w:space="0" w:color="DDDDDD"/>
              </w:divBdr>
            </w:div>
            <w:div w:id="1259751483">
              <w:marLeft w:val="0"/>
              <w:marRight w:val="0"/>
              <w:marTop w:val="0"/>
              <w:marBottom w:val="0"/>
              <w:divBdr>
                <w:top w:val="none" w:sz="0" w:space="0" w:color="auto"/>
                <w:left w:val="none" w:sz="0" w:space="0" w:color="auto"/>
                <w:bottom w:val="single" w:sz="6" w:space="6" w:color="DDDDDD"/>
                <w:right w:val="none" w:sz="0" w:space="0" w:color="auto"/>
              </w:divBdr>
              <w:divsChild>
                <w:div w:id="1123499161">
                  <w:marLeft w:val="0"/>
                  <w:marRight w:val="0"/>
                  <w:marTop w:val="0"/>
                  <w:marBottom w:val="0"/>
                  <w:divBdr>
                    <w:top w:val="none" w:sz="0" w:space="0" w:color="auto"/>
                    <w:left w:val="none" w:sz="0" w:space="0" w:color="auto"/>
                    <w:bottom w:val="none" w:sz="0" w:space="0" w:color="auto"/>
                    <w:right w:val="none" w:sz="0" w:space="0" w:color="auto"/>
                  </w:divBdr>
                  <w:divsChild>
                    <w:div w:id="349255869">
                      <w:marLeft w:val="150"/>
                      <w:marRight w:val="0"/>
                      <w:marTop w:val="0"/>
                      <w:marBottom w:val="0"/>
                      <w:divBdr>
                        <w:top w:val="none" w:sz="0" w:space="0" w:color="auto"/>
                        <w:left w:val="none" w:sz="0" w:space="0" w:color="auto"/>
                        <w:bottom w:val="none" w:sz="0" w:space="0" w:color="auto"/>
                        <w:right w:val="none" w:sz="0" w:space="0" w:color="auto"/>
                      </w:divBdr>
                      <w:divsChild>
                        <w:div w:id="8107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33623">
          <w:marLeft w:val="0"/>
          <w:marRight w:val="0"/>
          <w:marTop w:val="0"/>
          <w:marBottom w:val="0"/>
          <w:divBdr>
            <w:top w:val="none" w:sz="0" w:space="0" w:color="auto"/>
            <w:left w:val="none" w:sz="0" w:space="0" w:color="auto"/>
            <w:bottom w:val="none" w:sz="0" w:space="0" w:color="auto"/>
            <w:right w:val="none" w:sz="0" w:space="0" w:color="auto"/>
          </w:divBdr>
          <w:divsChild>
            <w:div w:id="1155730080">
              <w:marLeft w:val="0"/>
              <w:marRight w:val="0"/>
              <w:marTop w:val="0"/>
              <w:marBottom w:val="0"/>
              <w:divBdr>
                <w:top w:val="none" w:sz="0" w:space="0" w:color="auto"/>
                <w:left w:val="none" w:sz="0" w:space="0" w:color="auto"/>
                <w:bottom w:val="none" w:sz="0" w:space="0" w:color="auto"/>
                <w:right w:val="none" w:sz="0" w:space="0" w:color="auto"/>
              </w:divBdr>
              <w:divsChild>
                <w:div w:id="1251692898">
                  <w:marLeft w:val="0"/>
                  <w:marRight w:val="0"/>
                  <w:marTop w:val="0"/>
                  <w:marBottom w:val="0"/>
                  <w:divBdr>
                    <w:top w:val="none" w:sz="0" w:space="0" w:color="auto"/>
                    <w:left w:val="none" w:sz="0" w:space="0" w:color="auto"/>
                    <w:bottom w:val="none" w:sz="0" w:space="0" w:color="auto"/>
                    <w:right w:val="none" w:sz="0" w:space="0" w:color="auto"/>
                  </w:divBdr>
                  <w:divsChild>
                    <w:div w:id="104732298">
                      <w:marLeft w:val="0"/>
                      <w:marRight w:val="0"/>
                      <w:marTop w:val="0"/>
                      <w:marBottom w:val="0"/>
                      <w:divBdr>
                        <w:top w:val="none" w:sz="0" w:space="0" w:color="auto"/>
                        <w:left w:val="none" w:sz="0" w:space="0" w:color="auto"/>
                        <w:bottom w:val="none" w:sz="0" w:space="0" w:color="auto"/>
                        <w:right w:val="none" w:sz="0" w:space="0" w:color="auto"/>
                      </w:divBdr>
                      <w:divsChild>
                        <w:div w:id="78218955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638664">
          <w:marLeft w:val="0"/>
          <w:marRight w:val="0"/>
          <w:marTop w:val="0"/>
          <w:marBottom w:val="0"/>
          <w:divBdr>
            <w:top w:val="none" w:sz="0" w:space="0" w:color="auto"/>
            <w:left w:val="none" w:sz="0" w:space="0" w:color="auto"/>
            <w:bottom w:val="none" w:sz="0" w:space="0" w:color="auto"/>
            <w:right w:val="none" w:sz="0" w:space="0" w:color="auto"/>
          </w:divBdr>
          <w:divsChild>
            <w:div w:id="541409657">
              <w:marLeft w:val="0"/>
              <w:marRight w:val="150"/>
              <w:marTop w:val="0"/>
              <w:marBottom w:val="0"/>
              <w:divBdr>
                <w:top w:val="single" w:sz="6" w:space="5" w:color="FFFFFF"/>
                <w:left w:val="none" w:sz="0" w:space="0" w:color="auto"/>
                <w:bottom w:val="none" w:sz="0" w:space="0" w:color="auto"/>
                <w:right w:val="none" w:sz="0" w:space="0" w:color="auto"/>
              </w:divBdr>
            </w:div>
          </w:divsChild>
        </w:div>
        <w:div w:id="816410601">
          <w:marLeft w:val="0"/>
          <w:marRight w:val="0"/>
          <w:marTop w:val="0"/>
          <w:marBottom w:val="0"/>
          <w:divBdr>
            <w:top w:val="none" w:sz="0" w:space="0" w:color="auto"/>
            <w:left w:val="none" w:sz="0" w:space="0" w:color="auto"/>
            <w:bottom w:val="none" w:sz="0" w:space="0" w:color="auto"/>
            <w:right w:val="none" w:sz="0" w:space="0" w:color="auto"/>
          </w:divBdr>
          <w:divsChild>
            <w:div w:id="1900361016">
              <w:marLeft w:val="0"/>
              <w:marRight w:val="-15"/>
              <w:marTop w:val="0"/>
              <w:marBottom w:val="0"/>
              <w:divBdr>
                <w:top w:val="single" w:sz="6" w:space="6" w:color="DDDDDD"/>
                <w:left w:val="single" w:sz="6" w:space="0" w:color="DDDDDD"/>
                <w:bottom w:val="single" w:sz="6" w:space="6" w:color="DDDDDD"/>
                <w:right w:val="single" w:sz="6" w:space="0" w:color="DDDDDD"/>
              </w:divBdr>
            </w:div>
            <w:div w:id="85614593">
              <w:marLeft w:val="0"/>
              <w:marRight w:val="0"/>
              <w:marTop w:val="0"/>
              <w:marBottom w:val="0"/>
              <w:divBdr>
                <w:top w:val="none" w:sz="0" w:space="0" w:color="auto"/>
                <w:left w:val="none" w:sz="0" w:space="0" w:color="auto"/>
                <w:bottom w:val="single" w:sz="6" w:space="6" w:color="DDDDDD"/>
                <w:right w:val="none" w:sz="0" w:space="0" w:color="auto"/>
              </w:divBdr>
              <w:divsChild>
                <w:div w:id="1143885009">
                  <w:marLeft w:val="0"/>
                  <w:marRight w:val="0"/>
                  <w:marTop w:val="0"/>
                  <w:marBottom w:val="0"/>
                  <w:divBdr>
                    <w:top w:val="none" w:sz="0" w:space="0" w:color="auto"/>
                    <w:left w:val="none" w:sz="0" w:space="0" w:color="auto"/>
                    <w:bottom w:val="none" w:sz="0" w:space="0" w:color="auto"/>
                    <w:right w:val="none" w:sz="0" w:space="0" w:color="auto"/>
                  </w:divBdr>
                  <w:divsChild>
                    <w:div w:id="1936203877">
                      <w:marLeft w:val="150"/>
                      <w:marRight w:val="0"/>
                      <w:marTop w:val="0"/>
                      <w:marBottom w:val="0"/>
                      <w:divBdr>
                        <w:top w:val="none" w:sz="0" w:space="0" w:color="auto"/>
                        <w:left w:val="none" w:sz="0" w:space="0" w:color="auto"/>
                        <w:bottom w:val="none" w:sz="0" w:space="0" w:color="auto"/>
                        <w:right w:val="none" w:sz="0" w:space="0" w:color="auto"/>
                      </w:divBdr>
                      <w:divsChild>
                        <w:div w:id="9902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53136">
          <w:marLeft w:val="0"/>
          <w:marRight w:val="0"/>
          <w:marTop w:val="0"/>
          <w:marBottom w:val="0"/>
          <w:divBdr>
            <w:top w:val="none" w:sz="0" w:space="0" w:color="auto"/>
            <w:left w:val="none" w:sz="0" w:space="0" w:color="auto"/>
            <w:bottom w:val="none" w:sz="0" w:space="0" w:color="auto"/>
            <w:right w:val="none" w:sz="0" w:space="0" w:color="auto"/>
          </w:divBdr>
          <w:divsChild>
            <w:div w:id="383793640">
              <w:marLeft w:val="0"/>
              <w:marRight w:val="0"/>
              <w:marTop w:val="0"/>
              <w:marBottom w:val="0"/>
              <w:divBdr>
                <w:top w:val="none" w:sz="0" w:space="0" w:color="auto"/>
                <w:left w:val="none" w:sz="0" w:space="0" w:color="auto"/>
                <w:bottom w:val="none" w:sz="0" w:space="0" w:color="auto"/>
                <w:right w:val="none" w:sz="0" w:space="0" w:color="auto"/>
              </w:divBdr>
              <w:divsChild>
                <w:div w:id="2055034426">
                  <w:marLeft w:val="0"/>
                  <w:marRight w:val="0"/>
                  <w:marTop w:val="0"/>
                  <w:marBottom w:val="0"/>
                  <w:divBdr>
                    <w:top w:val="none" w:sz="0" w:space="0" w:color="auto"/>
                    <w:left w:val="none" w:sz="0" w:space="0" w:color="auto"/>
                    <w:bottom w:val="none" w:sz="0" w:space="0" w:color="auto"/>
                    <w:right w:val="none" w:sz="0" w:space="0" w:color="auto"/>
                  </w:divBdr>
                  <w:divsChild>
                    <w:div w:id="1844514033">
                      <w:marLeft w:val="0"/>
                      <w:marRight w:val="0"/>
                      <w:marTop w:val="0"/>
                      <w:marBottom w:val="0"/>
                      <w:divBdr>
                        <w:top w:val="none" w:sz="0" w:space="0" w:color="auto"/>
                        <w:left w:val="none" w:sz="0" w:space="0" w:color="auto"/>
                        <w:bottom w:val="none" w:sz="0" w:space="0" w:color="auto"/>
                        <w:right w:val="none" w:sz="0" w:space="0" w:color="auto"/>
                      </w:divBdr>
                      <w:divsChild>
                        <w:div w:id="16601087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4354">
          <w:marLeft w:val="0"/>
          <w:marRight w:val="0"/>
          <w:marTop w:val="0"/>
          <w:marBottom w:val="0"/>
          <w:divBdr>
            <w:top w:val="none" w:sz="0" w:space="0" w:color="auto"/>
            <w:left w:val="none" w:sz="0" w:space="0" w:color="auto"/>
            <w:bottom w:val="none" w:sz="0" w:space="0" w:color="auto"/>
            <w:right w:val="none" w:sz="0" w:space="0" w:color="auto"/>
          </w:divBdr>
          <w:divsChild>
            <w:div w:id="280847277">
              <w:marLeft w:val="0"/>
              <w:marRight w:val="150"/>
              <w:marTop w:val="0"/>
              <w:marBottom w:val="0"/>
              <w:divBdr>
                <w:top w:val="single" w:sz="6" w:space="5" w:color="FFFFFF"/>
                <w:left w:val="none" w:sz="0" w:space="0" w:color="auto"/>
                <w:bottom w:val="none" w:sz="0" w:space="0" w:color="auto"/>
                <w:right w:val="none" w:sz="0" w:space="0" w:color="auto"/>
              </w:divBdr>
            </w:div>
          </w:divsChild>
        </w:div>
        <w:div w:id="818152797">
          <w:marLeft w:val="0"/>
          <w:marRight w:val="0"/>
          <w:marTop w:val="0"/>
          <w:marBottom w:val="0"/>
          <w:divBdr>
            <w:top w:val="none" w:sz="0" w:space="0" w:color="auto"/>
            <w:left w:val="none" w:sz="0" w:space="0" w:color="auto"/>
            <w:bottom w:val="none" w:sz="0" w:space="0" w:color="auto"/>
            <w:right w:val="none" w:sz="0" w:space="0" w:color="auto"/>
          </w:divBdr>
          <w:divsChild>
            <w:div w:id="1218475689">
              <w:marLeft w:val="0"/>
              <w:marRight w:val="-15"/>
              <w:marTop w:val="0"/>
              <w:marBottom w:val="0"/>
              <w:divBdr>
                <w:top w:val="single" w:sz="6" w:space="6" w:color="DDDDDD"/>
                <w:left w:val="single" w:sz="6" w:space="0" w:color="DDDDDD"/>
                <w:bottom w:val="single" w:sz="6" w:space="6" w:color="DDDDDD"/>
                <w:right w:val="single" w:sz="6" w:space="0" w:color="DDDDDD"/>
              </w:divBdr>
            </w:div>
            <w:div w:id="2060976293">
              <w:marLeft w:val="0"/>
              <w:marRight w:val="0"/>
              <w:marTop w:val="0"/>
              <w:marBottom w:val="0"/>
              <w:divBdr>
                <w:top w:val="none" w:sz="0" w:space="0" w:color="auto"/>
                <w:left w:val="none" w:sz="0" w:space="0" w:color="auto"/>
                <w:bottom w:val="single" w:sz="6" w:space="6" w:color="DDDDDD"/>
                <w:right w:val="none" w:sz="0" w:space="0" w:color="auto"/>
              </w:divBdr>
              <w:divsChild>
                <w:div w:id="1502310157">
                  <w:marLeft w:val="0"/>
                  <w:marRight w:val="0"/>
                  <w:marTop w:val="0"/>
                  <w:marBottom w:val="0"/>
                  <w:divBdr>
                    <w:top w:val="none" w:sz="0" w:space="0" w:color="auto"/>
                    <w:left w:val="none" w:sz="0" w:space="0" w:color="auto"/>
                    <w:bottom w:val="none" w:sz="0" w:space="0" w:color="auto"/>
                    <w:right w:val="none" w:sz="0" w:space="0" w:color="auto"/>
                  </w:divBdr>
                  <w:divsChild>
                    <w:div w:id="118959359">
                      <w:marLeft w:val="150"/>
                      <w:marRight w:val="0"/>
                      <w:marTop w:val="0"/>
                      <w:marBottom w:val="0"/>
                      <w:divBdr>
                        <w:top w:val="none" w:sz="0" w:space="0" w:color="auto"/>
                        <w:left w:val="none" w:sz="0" w:space="0" w:color="auto"/>
                        <w:bottom w:val="none" w:sz="0" w:space="0" w:color="auto"/>
                        <w:right w:val="none" w:sz="0" w:space="0" w:color="auto"/>
                      </w:divBdr>
                      <w:divsChild>
                        <w:div w:id="16980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388198">
          <w:marLeft w:val="0"/>
          <w:marRight w:val="0"/>
          <w:marTop w:val="0"/>
          <w:marBottom w:val="0"/>
          <w:divBdr>
            <w:top w:val="none" w:sz="0" w:space="0" w:color="auto"/>
            <w:left w:val="none" w:sz="0" w:space="0" w:color="auto"/>
            <w:bottom w:val="none" w:sz="0" w:space="0" w:color="auto"/>
            <w:right w:val="none" w:sz="0" w:space="0" w:color="auto"/>
          </w:divBdr>
          <w:divsChild>
            <w:div w:id="43916082">
              <w:marLeft w:val="0"/>
              <w:marRight w:val="0"/>
              <w:marTop w:val="0"/>
              <w:marBottom w:val="0"/>
              <w:divBdr>
                <w:top w:val="none" w:sz="0" w:space="0" w:color="auto"/>
                <w:left w:val="none" w:sz="0" w:space="0" w:color="auto"/>
                <w:bottom w:val="none" w:sz="0" w:space="0" w:color="auto"/>
                <w:right w:val="none" w:sz="0" w:space="0" w:color="auto"/>
              </w:divBdr>
              <w:divsChild>
                <w:div w:id="745348474">
                  <w:marLeft w:val="0"/>
                  <w:marRight w:val="0"/>
                  <w:marTop w:val="0"/>
                  <w:marBottom w:val="0"/>
                  <w:divBdr>
                    <w:top w:val="none" w:sz="0" w:space="0" w:color="auto"/>
                    <w:left w:val="none" w:sz="0" w:space="0" w:color="auto"/>
                    <w:bottom w:val="none" w:sz="0" w:space="0" w:color="auto"/>
                    <w:right w:val="none" w:sz="0" w:space="0" w:color="auto"/>
                  </w:divBdr>
                  <w:divsChild>
                    <w:div w:id="463742333">
                      <w:marLeft w:val="0"/>
                      <w:marRight w:val="0"/>
                      <w:marTop w:val="0"/>
                      <w:marBottom w:val="0"/>
                      <w:divBdr>
                        <w:top w:val="none" w:sz="0" w:space="0" w:color="auto"/>
                        <w:left w:val="none" w:sz="0" w:space="0" w:color="auto"/>
                        <w:bottom w:val="none" w:sz="0" w:space="0" w:color="auto"/>
                        <w:right w:val="none" w:sz="0" w:space="0" w:color="auto"/>
                      </w:divBdr>
                      <w:divsChild>
                        <w:div w:id="139515442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545">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19175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320607">
          <w:marLeft w:val="0"/>
          <w:marRight w:val="0"/>
          <w:marTop w:val="0"/>
          <w:marBottom w:val="0"/>
          <w:divBdr>
            <w:top w:val="none" w:sz="0" w:space="0" w:color="auto"/>
            <w:left w:val="none" w:sz="0" w:space="0" w:color="auto"/>
            <w:bottom w:val="none" w:sz="0" w:space="0" w:color="auto"/>
            <w:right w:val="none" w:sz="0" w:space="0" w:color="auto"/>
          </w:divBdr>
          <w:divsChild>
            <w:div w:id="1618292521">
              <w:marLeft w:val="0"/>
              <w:marRight w:val="150"/>
              <w:marTop w:val="0"/>
              <w:marBottom w:val="0"/>
              <w:divBdr>
                <w:top w:val="single" w:sz="6" w:space="5" w:color="FFFFFF"/>
                <w:left w:val="none" w:sz="0" w:space="0" w:color="auto"/>
                <w:bottom w:val="none" w:sz="0" w:space="0" w:color="auto"/>
                <w:right w:val="none" w:sz="0" w:space="0" w:color="auto"/>
              </w:divBdr>
            </w:div>
          </w:divsChild>
        </w:div>
        <w:div w:id="1290165275">
          <w:marLeft w:val="0"/>
          <w:marRight w:val="0"/>
          <w:marTop w:val="0"/>
          <w:marBottom w:val="0"/>
          <w:divBdr>
            <w:top w:val="none" w:sz="0" w:space="0" w:color="auto"/>
            <w:left w:val="none" w:sz="0" w:space="0" w:color="auto"/>
            <w:bottom w:val="none" w:sz="0" w:space="0" w:color="auto"/>
            <w:right w:val="none" w:sz="0" w:space="0" w:color="auto"/>
          </w:divBdr>
          <w:divsChild>
            <w:div w:id="725646949">
              <w:marLeft w:val="0"/>
              <w:marRight w:val="-15"/>
              <w:marTop w:val="0"/>
              <w:marBottom w:val="0"/>
              <w:divBdr>
                <w:top w:val="single" w:sz="6" w:space="6" w:color="DDDDDD"/>
                <w:left w:val="single" w:sz="6" w:space="0" w:color="DDDDDD"/>
                <w:bottom w:val="single" w:sz="6" w:space="6" w:color="DDDDDD"/>
                <w:right w:val="single" w:sz="6" w:space="0" w:color="DDDDDD"/>
              </w:divBdr>
            </w:div>
            <w:div w:id="1384791910">
              <w:marLeft w:val="0"/>
              <w:marRight w:val="0"/>
              <w:marTop w:val="0"/>
              <w:marBottom w:val="0"/>
              <w:divBdr>
                <w:top w:val="none" w:sz="0" w:space="0" w:color="auto"/>
                <w:left w:val="none" w:sz="0" w:space="0" w:color="auto"/>
                <w:bottom w:val="single" w:sz="6" w:space="6" w:color="DDDDDD"/>
                <w:right w:val="none" w:sz="0" w:space="0" w:color="auto"/>
              </w:divBdr>
              <w:divsChild>
                <w:div w:id="2042126822">
                  <w:marLeft w:val="0"/>
                  <w:marRight w:val="0"/>
                  <w:marTop w:val="0"/>
                  <w:marBottom w:val="0"/>
                  <w:divBdr>
                    <w:top w:val="none" w:sz="0" w:space="0" w:color="auto"/>
                    <w:left w:val="none" w:sz="0" w:space="0" w:color="auto"/>
                    <w:bottom w:val="none" w:sz="0" w:space="0" w:color="auto"/>
                    <w:right w:val="none" w:sz="0" w:space="0" w:color="auto"/>
                  </w:divBdr>
                  <w:divsChild>
                    <w:div w:id="1554999360">
                      <w:marLeft w:val="150"/>
                      <w:marRight w:val="0"/>
                      <w:marTop w:val="0"/>
                      <w:marBottom w:val="0"/>
                      <w:divBdr>
                        <w:top w:val="none" w:sz="0" w:space="0" w:color="auto"/>
                        <w:left w:val="none" w:sz="0" w:space="0" w:color="auto"/>
                        <w:bottom w:val="none" w:sz="0" w:space="0" w:color="auto"/>
                        <w:right w:val="none" w:sz="0" w:space="0" w:color="auto"/>
                      </w:divBdr>
                      <w:divsChild>
                        <w:div w:id="5520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227129">
          <w:marLeft w:val="0"/>
          <w:marRight w:val="0"/>
          <w:marTop w:val="0"/>
          <w:marBottom w:val="0"/>
          <w:divBdr>
            <w:top w:val="none" w:sz="0" w:space="0" w:color="auto"/>
            <w:left w:val="none" w:sz="0" w:space="0" w:color="auto"/>
            <w:bottom w:val="none" w:sz="0" w:space="0" w:color="auto"/>
            <w:right w:val="none" w:sz="0" w:space="0" w:color="auto"/>
          </w:divBdr>
          <w:divsChild>
            <w:div w:id="734201653">
              <w:marLeft w:val="0"/>
              <w:marRight w:val="0"/>
              <w:marTop w:val="0"/>
              <w:marBottom w:val="0"/>
              <w:divBdr>
                <w:top w:val="none" w:sz="0" w:space="0" w:color="auto"/>
                <w:left w:val="none" w:sz="0" w:space="0" w:color="auto"/>
                <w:bottom w:val="none" w:sz="0" w:space="0" w:color="auto"/>
                <w:right w:val="none" w:sz="0" w:space="0" w:color="auto"/>
              </w:divBdr>
              <w:divsChild>
                <w:div w:id="1563906819">
                  <w:marLeft w:val="0"/>
                  <w:marRight w:val="0"/>
                  <w:marTop w:val="0"/>
                  <w:marBottom w:val="0"/>
                  <w:divBdr>
                    <w:top w:val="none" w:sz="0" w:space="0" w:color="auto"/>
                    <w:left w:val="none" w:sz="0" w:space="0" w:color="auto"/>
                    <w:bottom w:val="none" w:sz="0" w:space="0" w:color="auto"/>
                    <w:right w:val="none" w:sz="0" w:space="0" w:color="auto"/>
                  </w:divBdr>
                  <w:divsChild>
                    <w:div w:id="1506747317">
                      <w:marLeft w:val="0"/>
                      <w:marRight w:val="0"/>
                      <w:marTop w:val="0"/>
                      <w:marBottom w:val="0"/>
                      <w:divBdr>
                        <w:top w:val="none" w:sz="0" w:space="0" w:color="auto"/>
                        <w:left w:val="none" w:sz="0" w:space="0" w:color="auto"/>
                        <w:bottom w:val="none" w:sz="0" w:space="0" w:color="auto"/>
                        <w:right w:val="none" w:sz="0" w:space="0" w:color="auto"/>
                      </w:divBdr>
                      <w:divsChild>
                        <w:div w:id="757680332">
                          <w:blockQuote w:val="1"/>
                          <w:marLeft w:val="0"/>
                          <w:marRight w:val="0"/>
                          <w:marTop w:val="0"/>
                          <w:marBottom w:val="0"/>
                          <w:divBdr>
                            <w:top w:val="none" w:sz="0" w:space="0" w:color="auto"/>
                            <w:left w:val="none" w:sz="0" w:space="0" w:color="auto"/>
                            <w:bottom w:val="none" w:sz="0" w:space="0" w:color="auto"/>
                            <w:right w:val="none" w:sz="0" w:space="0" w:color="auto"/>
                          </w:divBdr>
                          <w:divsChild>
                            <w:div w:id="1487014173">
                              <w:marLeft w:val="300"/>
                              <w:marRight w:val="300"/>
                              <w:marTop w:val="75"/>
                              <w:marBottom w:val="300"/>
                              <w:divBdr>
                                <w:top w:val="none" w:sz="0" w:space="0" w:color="auto"/>
                                <w:left w:val="none" w:sz="0" w:space="0" w:color="auto"/>
                                <w:bottom w:val="none" w:sz="0" w:space="0" w:color="auto"/>
                                <w:right w:val="none" w:sz="0" w:space="0" w:color="auto"/>
                              </w:divBdr>
                              <w:divsChild>
                                <w:div w:id="729041227">
                                  <w:marLeft w:val="150"/>
                                  <w:marRight w:val="150"/>
                                  <w:marTop w:val="0"/>
                                  <w:marBottom w:val="150"/>
                                  <w:divBdr>
                                    <w:top w:val="single" w:sz="6" w:space="0" w:color="DDDDDD"/>
                                    <w:left w:val="single" w:sz="6" w:space="0" w:color="DDDDDD"/>
                                    <w:bottom w:val="single" w:sz="6" w:space="0" w:color="DDDDDD"/>
                                    <w:right w:val="single" w:sz="6" w:space="0" w:color="DDDDDD"/>
                                  </w:divBdr>
                                  <w:divsChild>
                                    <w:div w:id="1245258148">
                                      <w:marLeft w:val="0"/>
                                      <w:marRight w:val="0"/>
                                      <w:marTop w:val="0"/>
                                      <w:marBottom w:val="0"/>
                                      <w:divBdr>
                                        <w:top w:val="none" w:sz="0" w:space="0" w:color="auto"/>
                                        <w:left w:val="none" w:sz="0" w:space="0" w:color="auto"/>
                                        <w:bottom w:val="none" w:sz="0" w:space="0" w:color="auto"/>
                                        <w:right w:val="none" w:sz="0" w:space="0" w:color="auto"/>
                                      </w:divBdr>
                                      <w:divsChild>
                                        <w:div w:id="583298143">
                                          <w:marLeft w:val="0"/>
                                          <w:marRight w:val="0"/>
                                          <w:marTop w:val="0"/>
                                          <w:marBottom w:val="0"/>
                                          <w:divBdr>
                                            <w:top w:val="none" w:sz="0" w:space="0" w:color="auto"/>
                                            <w:left w:val="none" w:sz="0" w:space="0" w:color="auto"/>
                                            <w:bottom w:val="none" w:sz="0" w:space="0" w:color="auto"/>
                                            <w:right w:val="none" w:sz="0" w:space="0" w:color="auto"/>
                                          </w:divBdr>
                                        </w:div>
                                        <w:div w:id="6659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569060">
      <w:bodyDiv w:val="1"/>
      <w:marLeft w:val="0"/>
      <w:marRight w:val="0"/>
      <w:marTop w:val="0"/>
      <w:marBottom w:val="0"/>
      <w:divBdr>
        <w:top w:val="none" w:sz="0" w:space="0" w:color="auto"/>
        <w:left w:val="none" w:sz="0" w:space="0" w:color="auto"/>
        <w:bottom w:val="none" w:sz="0" w:space="0" w:color="auto"/>
        <w:right w:val="none" w:sz="0" w:space="0" w:color="auto"/>
      </w:divBdr>
    </w:div>
    <w:div w:id="1382636722">
      <w:bodyDiv w:val="1"/>
      <w:marLeft w:val="0"/>
      <w:marRight w:val="0"/>
      <w:marTop w:val="0"/>
      <w:marBottom w:val="0"/>
      <w:divBdr>
        <w:top w:val="none" w:sz="0" w:space="0" w:color="auto"/>
        <w:left w:val="none" w:sz="0" w:space="0" w:color="auto"/>
        <w:bottom w:val="none" w:sz="0" w:space="0" w:color="auto"/>
        <w:right w:val="none" w:sz="0" w:space="0" w:color="auto"/>
      </w:divBdr>
      <w:divsChild>
        <w:div w:id="1851069288">
          <w:marLeft w:val="0"/>
          <w:marRight w:val="0"/>
          <w:marTop w:val="0"/>
          <w:marBottom w:val="0"/>
          <w:divBdr>
            <w:top w:val="none" w:sz="0" w:space="0" w:color="auto"/>
            <w:left w:val="none" w:sz="0" w:space="0" w:color="auto"/>
            <w:bottom w:val="none" w:sz="0" w:space="0" w:color="auto"/>
            <w:right w:val="none" w:sz="0" w:space="0" w:color="auto"/>
          </w:divBdr>
          <w:divsChild>
            <w:div w:id="207496244">
              <w:marLeft w:val="0"/>
              <w:marRight w:val="0"/>
              <w:marTop w:val="0"/>
              <w:marBottom w:val="0"/>
              <w:divBdr>
                <w:top w:val="none" w:sz="0" w:space="0" w:color="auto"/>
                <w:left w:val="none" w:sz="0" w:space="0" w:color="auto"/>
                <w:bottom w:val="none" w:sz="0" w:space="0" w:color="auto"/>
                <w:right w:val="none" w:sz="0" w:space="0" w:color="auto"/>
              </w:divBdr>
              <w:divsChild>
                <w:div w:id="654723164">
                  <w:marLeft w:val="0"/>
                  <w:marRight w:val="0"/>
                  <w:marTop w:val="0"/>
                  <w:marBottom w:val="0"/>
                  <w:divBdr>
                    <w:top w:val="none" w:sz="0" w:space="0" w:color="auto"/>
                    <w:left w:val="none" w:sz="0" w:space="0" w:color="auto"/>
                    <w:bottom w:val="none" w:sz="0" w:space="0" w:color="auto"/>
                    <w:right w:val="none" w:sz="0" w:space="0" w:color="auto"/>
                  </w:divBdr>
                  <w:divsChild>
                    <w:div w:id="1901624126">
                      <w:marLeft w:val="0"/>
                      <w:marRight w:val="0"/>
                      <w:marTop w:val="0"/>
                      <w:marBottom w:val="0"/>
                      <w:divBdr>
                        <w:top w:val="none" w:sz="0" w:space="0" w:color="auto"/>
                        <w:left w:val="none" w:sz="0" w:space="0" w:color="auto"/>
                        <w:bottom w:val="none" w:sz="0" w:space="0" w:color="auto"/>
                        <w:right w:val="none" w:sz="0" w:space="0" w:color="auto"/>
                      </w:divBdr>
                      <w:divsChild>
                        <w:div w:id="8750616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6077">
                  <w:blockQuote w:val="1"/>
                  <w:marLeft w:val="0"/>
                  <w:marRight w:val="0"/>
                  <w:marTop w:val="0"/>
                  <w:marBottom w:val="0"/>
                  <w:divBdr>
                    <w:top w:val="none" w:sz="0" w:space="0" w:color="auto"/>
                    <w:left w:val="none" w:sz="0" w:space="0" w:color="auto"/>
                    <w:bottom w:val="none" w:sz="0" w:space="0" w:color="auto"/>
                    <w:right w:val="none" w:sz="0" w:space="0" w:color="auto"/>
                  </w:divBdr>
                </w:div>
                <w:div w:id="604188168">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7370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6724">
          <w:marLeft w:val="0"/>
          <w:marRight w:val="0"/>
          <w:marTop w:val="0"/>
          <w:marBottom w:val="0"/>
          <w:divBdr>
            <w:top w:val="none" w:sz="0" w:space="0" w:color="auto"/>
            <w:left w:val="none" w:sz="0" w:space="0" w:color="auto"/>
            <w:bottom w:val="none" w:sz="0" w:space="0" w:color="auto"/>
            <w:right w:val="none" w:sz="0" w:space="0" w:color="auto"/>
          </w:divBdr>
          <w:divsChild>
            <w:div w:id="131287113">
              <w:marLeft w:val="0"/>
              <w:marRight w:val="150"/>
              <w:marTop w:val="0"/>
              <w:marBottom w:val="0"/>
              <w:divBdr>
                <w:top w:val="single" w:sz="6" w:space="5" w:color="FFFFFF"/>
                <w:left w:val="none" w:sz="0" w:space="0" w:color="auto"/>
                <w:bottom w:val="none" w:sz="0" w:space="0" w:color="auto"/>
                <w:right w:val="none" w:sz="0" w:space="0" w:color="auto"/>
              </w:divBdr>
            </w:div>
          </w:divsChild>
        </w:div>
        <w:div w:id="215820907">
          <w:marLeft w:val="0"/>
          <w:marRight w:val="0"/>
          <w:marTop w:val="0"/>
          <w:marBottom w:val="0"/>
          <w:divBdr>
            <w:top w:val="none" w:sz="0" w:space="0" w:color="auto"/>
            <w:left w:val="none" w:sz="0" w:space="0" w:color="auto"/>
            <w:bottom w:val="none" w:sz="0" w:space="0" w:color="auto"/>
            <w:right w:val="none" w:sz="0" w:space="0" w:color="auto"/>
          </w:divBdr>
          <w:divsChild>
            <w:div w:id="1141269243">
              <w:marLeft w:val="0"/>
              <w:marRight w:val="-15"/>
              <w:marTop w:val="0"/>
              <w:marBottom w:val="0"/>
              <w:divBdr>
                <w:top w:val="single" w:sz="6" w:space="6" w:color="DDDDDD"/>
                <w:left w:val="single" w:sz="6" w:space="0" w:color="DDDDDD"/>
                <w:bottom w:val="single" w:sz="6" w:space="6" w:color="DDDDDD"/>
                <w:right w:val="single" w:sz="6" w:space="0" w:color="DDDDDD"/>
              </w:divBdr>
            </w:div>
            <w:div w:id="1831406243">
              <w:marLeft w:val="0"/>
              <w:marRight w:val="0"/>
              <w:marTop w:val="0"/>
              <w:marBottom w:val="0"/>
              <w:divBdr>
                <w:top w:val="none" w:sz="0" w:space="0" w:color="auto"/>
                <w:left w:val="none" w:sz="0" w:space="0" w:color="auto"/>
                <w:bottom w:val="single" w:sz="6" w:space="6" w:color="DDDDDD"/>
                <w:right w:val="none" w:sz="0" w:space="0" w:color="auto"/>
              </w:divBdr>
              <w:divsChild>
                <w:div w:id="1776513215">
                  <w:marLeft w:val="0"/>
                  <w:marRight w:val="0"/>
                  <w:marTop w:val="0"/>
                  <w:marBottom w:val="0"/>
                  <w:divBdr>
                    <w:top w:val="none" w:sz="0" w:space="0" w:color="auto"/>
                    <w:left w:val="none" w:sz="0" w:space="0" w:color="auto"/>
                    <w:bottom w:val="none" w:sz="0" w:space="0" w:color="auto"/>
                    <w:right w:val="none" w:sz="0" w:space="0" w:color="auto"/>
                  </w:divBdr>
                  <w:divsChild>
                    <w:div w:id="573584457">
                      <w:marLeft w:val="150"/>
                      <w:marRight w:val="0"/>
                      <w:marTop w:val="0"/>
                      <w:marBottom w:val="0"/>
                      <w:divBdr>
                        <w:top w:val="none" w:sz="0" w:space="0" w:color="auto"/>
                        <w:left w:val="none" w:sz="0" w:space="0" w:color="auto"/>
                        <w:bottom w:val="none" w:sz="0" w:space="0" w:color="auto"/>
                        <w:right w:val="none" w:sz="0" w:space="0" w:color="auto"/>
                      </w:divBdr>
                      <w:divsChild>
                        <w:div w:id="13800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693180">
          <w:marLeft w:val="0"/>
          <w:marRight w:val="0"/>
          <w:marTop w:val="0"/>
          <w:marBottom w:val="0"/>
          <w:divBdr>
            <w:top w:val="none" w:sz="0" w:space="0" w:color="auto"/>
            <w:left w:val="none" w:sz="0" w:space="0" w:color="auto"/>
            <w:bottom w:val="none" w:sz="0" w:space="0" w:color="auto"/>
            <w:right w:val="none" w:sz="0" w:space="0" w:color="auto"/>
          </w:divBdr>
          <w:divsChild>
            <w:div w:id="513769075">
              <w:marLeft w:val="0"/>
              <w:marRight w:val="0"/>
              <w:marTop w:val="0"/>
              <w:marBottom w:val="0"/>
              <w:divBdr>
                <w:top w:val="none" w:sz="0" w:space="0" w:color="auto"/>
                <w:left w:val="none" w:sz="0" w:space="0" w:color="auto"/>
                <w:bottom w:val="none" w:sz="0" w:space="0" w:color="auto"/>
                <w:right w:val="none" w:sz="0" w:space="0" w:color="auto"/>
              </w:divBdr>
              <w:divsChild>
                <w:div w:id="1075587512">
                  <w:marLeft w:val="0"/>
                  <w:marRight w:val="0"/>
                  <w:marTop w:val="0"/>
                  <w:marBottom w:val="0"/>
                  <w:divBdr>
                    <w:top w:val="none" w:sz="0" w:space="0" w:color="auto"/>
                    <w:left w:val="none" w:sz="0" w:space="0" w:color="auto"/>
                    <w:bottom w:val="none" w:sz="0" w:space="0" w:color="auto"/>
                    <w:right w:val="none" w:sz="0" w:space="0" w:color="auto"/>
                  </w:divBdr>
                  <w:divsChild>
                    <w:div w:id="1927956086">
                      <w:marLeft w:val="0"/>
                      <w:marRight w:val="0"/>
                      <w:marTop w:val="0"/>
                      <w:marBottom w:val="0"/>
                      <w:divBdr>
                        <w:top w:val="none" w:sz="0" w:space="0" w:color="auto"/>
                        <w:left w:val="none" w:sz="0" w:space="0" w:color="auto"/>
                        <w:bottom w:val="none" w:sz="0" w:space="0" w:color="auto"/>
                        <w:right w:val="none" w:sz="0" w:space="0" w:color="auto"/>
                      </w:divBdr>
                      <w:divsChild>
                        <w:div w:id="1098645584">
                          <w:blockQuote w:val="1"/>
                          <w:marLeft w:val="0"/>
                          <w:marRight w:val="0"/>
                          <w:marTop w:val="0"/>
                          <w:marBottom w:val="0"/>
                          <w:divBdr>
                            <w:top w:val="none" w:sz="0" w:space="0" w:color="auto"/>
                            <w:left w:val="none" w:sz="0" w:space="0" w:color="auto"/>
                            <w:bottom w:val="none" w:sz="0" w:space="0" w:color="auto"/>
                            <w:right w:val="none" w:sz="0" w:space="0" w:color="auto"/>
                          </w:divBdr>
                          <w:divsChild>
                            <w:div w:id="874275882">
                              <w:marLeft w:val="300"/>
                              <w:marRight w:val="300"/>
                              <w:marTop w:val="75"/>
                              <w:marBottom w:val="300"/>
                              <w:divBdr>
                                <w:top w:val="none" w:sz="0" w:space="0" w:color="auto"/>
                                <w:left w:val="none" w:sz="0" w:space="0" w:color="auto"/>
                                <w:bottom w:val="none" w:sz="0" w:space="0" w:color="auto"/>
                                <w:right w:val="none" w:sz="0" w:space="0" w:color="auto"/>
                              </w:divBdr>
                              <w:divsChild>
                                <w:div w:id="636031545">
                                  <w:marLeft w:val="150"/>
                                  <w:marRight w:val="150"/>
                                  <w:marTop w:val="0"/>
                                  <w:marBottom w:val="150"/>
                                  <w:divBdr>
                                    <w:top w:val="single" w:sz="6" w:space="0" w:color="DDDDDD"/>
                                    <w:left w:val="single" w:sz="6" w:space="0" w:color="DDDDDD"/>
                                    <w:bottom w:val="single" w:sz="6" w:space="0" w:color="DDDDDD"/>
                                    <w:right w:val="single" w:sz="6" w:space="0" w:color="DDDDDD"/>
                                  </w:divBdr>
                                  <w:divsChild>
                                    <w:div w:id="801927517">
                                      <w:marLeft w:val="0"/>
                                      <w:marRight w:val="0"/>
                                      <w:marTop w:val="0"/>
                                      <w:marBottom w:val="0"/>
                                      <w:divBdr>
                                        <w:top w:val="none" w:sz="0" w:space="0" w:color="auto"/>
                                        <w:left w:val="none" w:sz="0" w:space="0" w:color="auto"/>
                                        <w:bottom w:val="none" w:sz="0" w:space="0" w:color="auto"/>
                                        <w:right w:val="none" w:sz="0" w:space="0" w:color="auto"/>
                                      </w:divBdr>
                                      <w:divsChild>
                                        <w:div w:id="1536887532">
                                          <w:marLeft w:val="0"/>
                                          <w:marRight w:val="0"/>
                                          <w:marTop w:val="0"/>
                                          <w:marBottom w:val="0"/>
                                          <w:divBdr>
                                            <w:top w:val="none" w:sz="0" w:space="0" w:color="auto"/>
                                            <w:left w:val="none" w:sz="0" w:space="0" w:color="auto"/>
                                            <w:bottom w:val="none" w:sz="0" w:space="0" w:color="auto"/>
                                            <w:right w:val="none" w:sz="0" w:space="0" w:color="auto"/>
                                          </w:divBdr>
                                        </w:div>
                                        <w:div w:id="1157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868330">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1037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12291">
          <w:marLeft w:val="0"/>
          <w:marRight w:val="0"/>
          <w:marTop w:val="0"/>
          <w:marBottom w:val="0"/>
          <w:divBdr>
            <w:top w:val="none" w:sz="0" w:space="0" w:color="auto"/>
            <w:left w:val="none" w:sz="0" w:space="0" w:color="auto"/>
            <w:bottom w:val="none" w:sz="0" w:space="0" w:color="auto"/>
            <w:right w:val="none" w:sz="0" w:space="0" w:color="auto"/>
          </w:divBdr>
          <w:divsChild>
            <w:div w:id="165366482">
              <w:marLeft w:val="0"/>
              <w:marRight w:val="150"/>
              <w:marTop w:val="0"/>
              <w:marBottom w:val="0"/>
              <w:divBdr>
                <w:top w:val="single" w:sz="6" w:space="5" w:color="FFFFFF"/>
                <w:left w:val="none" w:sz="0" w:space="0" w:color="auto"/>
                <w:bottom w:val="none" w:sz="0" w:space="0" w:color="auto"/>
                <w:right w:val="none" w:sz="0" w:space="0" w:color="auto"/>
              </w:divBdr>
            </w:div>
          </w:divsChild>
        </w:div>
        <w:div w:id="677738426">
          <w:marLeft w:val="0"/>
          <w:marRight w:val="0"/>
          <w:marTop w:val="0"/>
          <w:marBottom w:val="0"/>
          <w:divBdr>
            <w:top w:val="none" w:sz="0" w:space="0" w:color="auto"/>
            <w:left w:val="none" w:sz="0" w:space="0" w:color="auto"/>
            <w:bottom w:val="none" w:sz="0" w:space="0" w:color="auto"/>
            <w:right w:val="none" w:sz="0" w:space="0" w:color="auto"/>
          </w:divBdr>
          <w:divsChild>
            <w:div w:id="858393271">
              <w:marLeft w:val="0"/>
              <w:marRight w:val="-15"/>
              <w:marTop w:val="0"/>
              <w:marBottom w:val="0"/>
              <w:divBdr>
                <w:top w:val="single" w:sz="6" w:space="6" w:color="DDDDDD"/>
                <w:left w:val="single" w:sz="6" w:space="0" w:color="DDDDDD"/>
                <w:bottom w:val="single" w:sz="6" w:space="6" w:color="DDDDDD"/>
                <w:right w:val="single" w:sz="6" w:space="0" w:color="DDDDDD"/>
              </w:divBdr>
            </w:div>
            <w:div w:id="837159901">
              <w:marLeft w:val="0"/>
              <w:marRight w:val="0"/>
              <w:marTop w:val="0"/>
              <w:marBottom w:val="0"/>
              <w:divBdr>
                <w:top w:val="none" w:sz="0" w:space="0" w:color="auto"/>
                <w:left w:val="none" w:sz="0" w:space="0" w:color="auto"/>
                <w:bottom w:val="single" w:sz="6" w:space="6" w:color="DDDDDD"/>
                <w:right w:val="none" w:sz="0" w:space="0" w:color="auto"/>
              </w:divBdr>
              <w:divsChild>
                <w:div w:id="229539350">
                  <w:marLeft w:val="0"/>
                  <w:marRight w:val="0"/>
                  <w:marTop w:val="0"/>
                  <w:marBottom w:val="0"/>
                  <w:divBdr>
                    <w:top w:val="none" w:sz="0" w:space="0" w:color="auto"/>
                    <w:left w:val="none" w:sz="0" w:space="0" w:color="auto"/>
                    <w:bottom w:val="none" w:sz="0" w:space="0" w:color="auto"/>
                    <w:right w:val="none" w:sz="0" w:space="0" w:color="auto"/>
                  </w:divBdr>
                  <w:divsChild>
                    <w:div w:id="826283717">
                      <w:marLeft w:val="150"/>
                      <w:marRight w:val="0"/>
                      <w:marTop w:val="0"/>
                      <w:marBottom w:val="0"/>
                      <w:divBdr>
                        <w:top w:val="none" w:sz="0" w:space="0" w:color="auto"/>
                        <w:left w:val="none" w:sz="0" w:space="0" w:color="auto"/>
                        <w:bottom w:val="none" w:sz="0" w:space="0" w:color="auto"/>
                        <w:right w:val="none" w:sz="0" w:space="0" w:color="auto"/>
                      </w:divBdr>
                      <w:divsChild>
                        <w:div w:id="2640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75973">
          <w:marLeft w:val="0"/>
          <w:marRight w:val="0"/>
          <w:marTop w:val="0"/>
          <w:marBottom w:val="0"/>
          <w:divBdr>
            <w:top w:val="none" w:sz="0" w:space="0" w:color="auto"/>
            <w:left w:val="none" w:sz="0" w:space="0" w:color="auto"/>
            <w:bottom w:val="none" w:sz="0" w:space="0" w:color="auto"/>
            <w:right w:val="none" w:sz="0" w:space="0" w:color="auto"/>
          </w:divBdr>
          <w:divsChild>
            <w:div w:id="1974559719">
              <w:marLeft w:val="0"/>
              <w:marRight w:val="0"/>
              <w:marTop w:val="0"/>
              <w:marBottom w:val="0"/>
              <w:divBdr>
                <w:top w:val="none" w:sz="0" w:space="0" w:color="auto"/>
                <w:left w:val="none" w:sz="0" w:space="0" w:color="auto"/>
                <w:bottom w:val="none" w:sz="0" w:space="0" w:color="auto"/>
                <w:right w:val="none" w:sz="0" w:space="0" w:color="auto"/>
              </w:divBdr>
              <w:divsChild>
                <w:div w:id="275337245">
                  <w:marLeft w:val="0"/>
                  <w:marRight w:val="0"/>
                  <w:marTop w:val="0"/>
                  <w:marBottom w:val="0"/>
                  <w:divBdr>
                    <w:top w:val="none" w:sz="0" w:space="0" w:color="auto"/>
                    <w:left w:val="none" w:sz="0" w:space="0" w:color="auto"/>
                    <w:bottom w:val="none" w:sz="0" w:space="0" w:color="auto"/>
                    <w:right w:val="none" w:sz="0" w:space="0" w:color="auto"/>
                  </w:divBdr>
                  <w:divsChild>
                    <w:div w:id="538012416">
                      <w:marLeft w:val="0"/>
                      <w:marRight w:val="0"/>
                      <w:marTop w:val="0"/>
                      <w:marBottom w:val="0"/>
                      <w:divBdr>
                        <w:top w:val="none" w:sz="0" w:space="0" w:color="auto"/>
                        <w:left w:val="none" w:sz="0" w:space="0" w:color="auto"/>
                        <w:bottom w:val="none" w:sz="0" w:space="0" w:color="auto"/>
                        <w:right w:val="none" w:sz="0" w:space="0" w:color="auto"/>
                      </w:divBdr>
                      <w:divsChild>
                        <w:div w:id="1344162281">
                          <w:blockQuote w:val="1"/>
                          <w:marLeft w:val="0"/>
                          <w:marRight w:val="0"/>
                          <w:marTop w:val="0"/>
                          <w:marBottom w:val="0"/>
                          <w:divBdr>
                            <w:top w:val="none" w:sz="0" w:space="0" w:color="auto"/>
                            <w:left w:val="none" w:sz="0" w:space="0" w:color="auto"/>
                            <w:bottom w:val="none" w:sz="0" w:space="0" w:color="auto"/>
                            <w:right w:val="none" w:sz="0" w:space="0" w:color="auto"/>
                          </w:divBdr>
                          <w:divsChild>
                            <w:div w:id="28185373">
                              <w:marLeft w:val="300"/>
                              <w:marRight w:val="300"/>
                              <w:marTop w:val="75"/>
                              <w:marBottom w:val="300"/>
                              <w:divBdr>
                                <w:top w:val="none" w:sz="0" w:space="0" w:color="auto"/>
                                <w:left w:val="none" w:sz="0" w:space="0" w:color="auto"/>
                                <w:bottom w:val="none" w:sz="0" w:space="0" w:color="auto"/>
                                <w:right w:val="none" w:sz="0" w:space="0" w:color="auto"/>
                              </w:divBdr>
                              <w:divsChild>
                                <w:div w:id="1140541792">
                                  <w:marLeft w:val="150"/>
                                  <w:marRight w:val="150"/>
                                  <w:marTop w:val="0"/>
                                  <w:marBottom w:val="150"/>
                                  <w:divBdr>
                                    <w:top w:val="single" w:sz="6" w:space="0" w:color="DDDDDD"/>
                                    <w:left w:val="single" w:sz="6" w:space="0" w:color="DDDDDD"/>
                                    <w:bottom w:val="single" w:sz="6" w:space="0" w:color="DDDDDD"/>
                                    <w:right w:val="single" w:sz="6" w:space="0" w:color="DDDDDD"/>
                                  </w:divBdr>
                                  <w:divsChild>
                                    <w:div w:id="1590776556">
                                      <w:marLeft w:val="0"/>
                                      <w:marRight w:val="0"/>
                                      <w:marTop w:val="0"/>
                                      <w:marBottom w:val="0"/>
                                      <w:divBdr>
                                        <w:top w:val="none" w:sz="0" w:space="0" w:color="auto"/>
                                        <w:left w:val="none" w:sz="0" w:space="0" w:color="auto"/>
                                        <w:bottom w:val="none" w:sz="0" w:space="0" w:color="auto"/>
                                        <w:right w:val="none" w:sz="0" w:space="0" w:color="auto"/>
                                      </w:divBdr>
                                      <w:divsChild>
                                        <w:div w:id="1077164817">
                                          <w:marLeft w:val="0"/>
                                          <w:marRight w:val="0"/>
                                          <w:marTop w:val="0"/>
                                          <w:marBottom w:val="0"/>
                                          <w:divBdr>
                                            <w:top w:val="none" w:sz="0" w:space="0" w:color="auto"/>
                                            <w:left w:val="none" w:sz="0" w:space="0" w:color="auto"/>
                                            <w:bottom w:val="none" w:sz="0" w:space="0" w:color="auto"/>
                                            <w:right w:val="none" w:sz="0" w:space="0" w:color="auto"/>
                                          </w:divBdr>
                                        </w:div>
                                        <w:div w:id="2545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937650">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33365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357776">
      <w:bodyDiv w:val="1"/>
      <w:marLeft w:val="0"/>
      <w:marRight w:val="0"/>
      <w:marTop w:val="0"/>
      <w:marBottom w:val="0"/>
      <w:divBdr>
        <w:top w:val="none" w:sz="0" w:space="0" w:color="auto"/>
        <w:left w:val="none" w:sz="0" w:space="0" w:color="auto"/>
        <w:bottom w:val="none" w:sz="0" w:space="0" w:color="auto"/>
        <w:right w:val="none" w:sz="0" w:space="0" w:color="auto"/>
      </w:divBdr>
      <w:divsChild>
        <w:div w:id="2117947580">
          <w:marLeft w:val="0"/>
          <w:marRight w:val="0"/>
          <w:marTop w:val="0"/>
          <w:marBottom w:val="0"/>
          <w:divBdr>
            <w:top w:val="none" w:sz="0" w:space="0" w:color="auto"/>
            <w:left w:val="none" w:sz="0" w:space="0" w:color="auto"/>
            <w:bottom w:val="none" w:sz="0" w:space="0" w:color="auto"/>
            <w:right w:val="none" w:sz="0" w:space="0" w:color="auto"/>
          </w:divBdr>
          <w:divsChild>
            <w:div w:id="2122531621">
              <w:marLeft w:val="0"/>
              <w:marRight w:val="0"/>
              <w:marTop w:val="0"/>
              <w:marBottom w:val="0"/>
              <w:divBdr>
                <w:top w:val="none" w:sz="0" w:space="0" w:color="auto"/>
                <w:left w:val="none" w:sz="0" w:space="0" w:color="auto"/>
                <w:bottom w:val="none" w:sz="0" w:space="0" w:color="auto"/>
                <w:right w:val="none" w:sz="0" w:space="0" w:color="auto"/>
              </w:divBdr>
              <w:divsChild>
                <w:div w:id="1556971441">
                  <w:marLeft w:val="0"/>
                  <w:marRight w:val="0"/>
                  <w:marTop w:val="0"/>
                  <w:marBottom w:val="0"/>
                  <w:divBdr>
                    <w:top w:val="none" w:sz="0" w:space="0" w:color="auto"/>
                    <w:left w:val="none" w:sz="0" w:space="0" w:color="auto"/>
                    <w:bottom w:val="none" w:sz="0" w:space="0" w:color="auto"/>
                    <w:right w:val="none" w:sz="0" w:space="0" w:color="auto"/>
                  </w:divBdr>
                  <w:divsChild>
                    <w:div w:id="387994916">
                      <w:marLeft w:val="0"/>
                      <w:marRight w:val="0"/>
                      <w:marTop w:val="0"/>
                      <w:marBottom w:val="0"/>
                      <w:divBdr>
                        <w:top w:val="none" w:sz="0" w:space="0" w:color="auto"/>
                        <w:left w:val="none" w:sz="0" w:space="0" w:color="auto"/>
                        <w:bottom w:val="none" w:sz="0" w:space="0" w:color="auto"/>
                        <w:right w:val="none" w:sz="0" w:space="0" w:color="auto"/>
                      </w:divBdr>
                      <w:divsChild>
                        <w:div w:id="222058866">
                          <w:blockQuote w:val="1"/>
                          <w:marLeft w:val="0"/>
                          <w:marRight w:val="0"/>
                          <w:marTop w:val="0"/>
                          <w:marBottom w:val="0"/>
                          <w:divBdr>
                            <w:top w:val="none" w:sz="0" w:space="0" w:color="auto"/>
                            <w:left w:val="none" w:sz="0" w:space="0" w:color="auto"/>
                            <w:bottom w:val="none" w:sz="0" w:space="0" w:color="auto"/>
                            <w:right w:val="none" w:sz="0" w:space="0" w:color="auto"/>
                          </w:divBdr>
                          <w:divsChild>
                            <w:div w:id="113444581">
                              <w:marLeft w:val="300"/>
                              <w:marRight w:val="300"/>
                              <w:marTop w:val="75"/>
                              <w:marBottom w:val="300"/>
                              <w:divBdr>
                                <w:top w:val="none" w:sz="0" w:space="0" w:color="auto"/>
                                <w:left w:val="none" w:sz="0" w:space="0" w:color="auto"/>
                                <w:bottom w:val="none" w:sz="0" w:space="0" w:color="auto"/>
                                <w:right w:val="none" w:sz="0" w:space="0" w:color="auto"/>
                              </w:divBdr>
                              <w:divsChild>
                                <w:div w:id="764811329">
                                  <w:marLeft w:val="150"/>
                                  <w:marRight w:val="150"/>
                                  <w:marTop w:val="0"/>
                                  <w:marBottom w:val="150"/>
                                  <w:divBdr>
                                    <w:top w:val="single" w:sz="6" w:space="0" w:color="DDDDDD"/>
                                    <w:left w:val="single" w:sz="6" w:space="0" w:color="DDDDDD"/>
                                    <w:bottom w:val="single" w:sz="6" w:space="0" w:color="DDDDDD"/>
                                    <w:right w:val="single" w:sz="6" w:space="0" w:color="DDDDDD"/>
                                  </w:divBdr>
                                  <w:divsChild>
                                    <w:div w:id="128040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94428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8345">
          <w:marLeft w:val="0"/>
          <w:marRight w:val="0"/>
          <w:marTop w:val="0"/>
          <w:marBottom w:val="0"/>
          <w:divBdr>
            <w:top w:val="none" w:sz="0" w:space="0" w:color="auto"/>
            <w:left w:val="none" w:sz="0" w:space="0" w:color="auto"/>
            <w:bottom w:val="none" w:sz="0" w:space="0" w:color="auto"/>
            <w:right w:val="none" w:sz="0" w:space="0" w:color="auto"/>
          </w:divBdr>
          <w:divsChild>
            <w:div w:id="1336616296">
              <w:marLeft w:val="0"/>
              <w:marRight w:val="150"/>
              <w:marTop w:val="0"/>
              <w:marBottom w:val="0"/>
              <w:divBdr>
                <w:top w:val="single" w:sz="6" w:space="5" w:color="FFFFFF"/>
                <w:left w:val="none" w:sz="0" w:space="0" w:color="auto"/>
                <w:bottom w:val="none" w:sz="0" w:space="0" w:color="auto"/>
                <w:right w:val="none" w:sz="0" w:space="0" w:color="auto"/>
              </w:divBdr>
            </w:div>
          </w:divsChild>
        </w:div>
        <w:div w:id="1212574169">
          <w:marLeft w:val="0"/>
          <w:marRight w:val="0"/>
          <w:marTop w:val="0"/>
          <w:marBottom w:val="0"/>
          <w:divBdr>
            <w:top w:val="none" w:sz="0" w:space="0" w:color="auto"/>
            <w:left w:val="none" w:sz="0" w:space="0" w:color="auto"/>
            <w:bottom w:val="none" w:sz="0" w:space="0" w:color="auto"/>
            <w:right w:val="none" w:sz="0" w:space="0" w:color="auto"/>
          </w:divBdr>
          <w:divsChild>
            <w:div w:id="1119564149">
              <w:marLeft w:val="0"/>
              <w:marRight w:val="-15"/>
              <w:marTop w:val="0"/>
              <w:marBottom w:val="0"/>
              <w:divBdr>
                <w:top w:val="single" w:sz="6" w:space="6" w:color="DDDDDD"/>
                <w:left w:val="single" w:sz="6" w:space="0" w:color="DDDDDD"/>
                <w:bottom w:val="single" w:sz="6" w:space="6" w:color="DDDDDD"/>
                <w:right w:val="single" w:sz="6" w:space="0" w:color="DDDDDD"/>
              </w:divBdr>
            </w:div>
            <w:div w:id="2066680541">
              <w:marLeft w:val="0"/>
              <w:marRight w:val="0"/>
              <w:marTop w:val="0"/>
              <w:marBottom w:val="0"/>
              <w:divBdr>
                <w:top w:val="none" w:sz="0" w:space="0" w:color="auto"/>
                <w:left w:val="none" w:sz="0" w:space="0" w:color="auto"/>
                <w:bottom w:val="single" w:sz="6" w:space="6" w:color="DDDDDD"/>
                <w:right w:val="none" w:sz="0" w:space="0" w:color="auto"/>
              </w:divBdr>
              <w:divsChild>
                <w:div w:id="1982149615">
                  <w:marLeft w:val="0"/>
                  <w:marRight w:val="0"/>
                  <w:marTop w:val="0"/>
                  <w:marBottom w:val="0"/>
                  <w:divBdr>
                    <w:top w:val="none" w:sz="0" w:space="0" w:color="auto"/>
                    <w:left w:val="none" w:sz="0" w:space="0" w:color="auto"/>
                    <w:bottom w:val="none" w:sz="0" w:space="0" w:color="auto"/>
                    <w:right w:val="none" w:sz="0" w:space="0" w:color="auto"/>
                  </w:divBdr>
                  <w:divsChild>
                    <w:div w:id="461650661">
                      <w:marLeft w:val="150"/>
                      <w:marRight w:val="0"/>
                      <w:marTop w:val="0"/>
                      <w:marBottom w:val="0"/>
                      <w:divBdr>
                        <w:top w:val="none" w:sz="0" w:space="0" w:color="auto"/>
                        <w:left w:val="none" w:sz="0" w:space="0" w:color="auto"/>
                        <w:bottom w:val="none" w:sz="0" w:space="0" w:color="auto"/>
                        <w:right w:val="none" w:sz="0" w:space="0" w:color="auto"/>
                      </w:divBdr>
                      <w:divsChild>
                        <w:div w:id="1712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21272">
          <w:marLeft w:val="0"/>
          <w:marRight w:val="0"/>
          <w:marTop w:val="0"/>
          <w:marBottom w:val="0"/>
          <w:divBdr>
            <w:top w:val="none" w:sz="0" w:space="0" w:color="auto"/>
            <w:left w:val="none" w:sz="0" w:space="0" w:color="auto"/>
            <w:bottom w:val="none" w:sz="0" w:space="0" w:color="auto"/>
            <w:right w:val="none" w:sz="0" w:space="0" w:color="auto"/>
          </w:divBdr>
          <w:divsChild>
            <w:div w:id="1873691184">
              <w:marLeft w:val="0"/>
              <w:marRight w:val="0"/>
              <w:marTop w:val="0"/>
              <w:marBottom w:val="0"/>
              <w:divBdr>
                <w:top w:val="none" w:sz="0" w:space="0" w:color="auto"/>
                <w:left w:val="none" w:sz="0" w:space="0" w:color="auto"/>
                <w:bottom w:val="none" w:sz="0" w:space="0" w:color="auto"/>
                <w:right w:val="none" w:sz="0" w:space="0" w:color="auto"/>
              </w:divBdr>
              <w:divsChild>
                <w:div w:id="1408303611">
                  <w:marLeft w:val="0"/>
                  <w:marRight w:val="0"/>
                  <w:marTop w:val="0"/>
                  <w:marBottom w:val="0"/>
                  <w:divBdr>
                    <w:top w:val="none" w:sz="0" w:space="0" w:color="auto"/>
                    <w:left w:val="none" w:sz="0" w:space="0" w:color="auto"/>
                    <w:bottom w:val="none" w:sz="0" w:space="0" w:color="auto"/>
                    <w:right w:val="none" w:sz="0" w:space="0" w:color="auto"/>
                  </w:divBdr>
                  <w:divsChild>
                    <w:div w:id="1446272048">
                      <w:marLeft w:val="0"/>
                      <w:marRight w:val="0"/>
                      <w:marTop w:val="0"/>
                      <w:marBottom w:val="0"/>
                      <w:divBdr>
                        <w:top w:val="none" w:sz="0" w:space="0" w:color="auto"/>
                        <w:left w:val="none" w:sz="0" w:space="0" w:color="auto"/>
                        <w:bottom w:val="none" w:sz="0" w:space="0" w:color="auto"/>
                        <w:right w:val="none" w:sz="0" w:space="0" w:color="auto"/>
                      </w:divBdr>
                      <w:divsChild>
                        <w:div w:id="154744608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7272">
          <w:marLeft w:val="0"/>
          <w:marRight w:val="0"/>
          <w:marTop w:val="0"/>
          <w:marBottom w:val="0"/>
          <w:divBdr>
            <w:top w:val="none" w:sz="0" w:space="0" w:color="auto"/>
            <w:left w:val="none" w:sz="0" w:space="0" w:color="auto"/>
            <w:bottom w:val="none" w:sz="0" w:space="0" w:color="auto"/>
            <w:right w:val="none" w:sz="0" w:space="0" w:color="auto"/>
          </w:divBdr>
          <w:divsChild>
            <w:div w:id="1155098971">
              <w:marLeft w:val="0"/>
              <w:marRight w:val="150"/>
              <w:marTop w:val="0"/>
              <w:marBottom w:val="0"/>
              <w:divBdr>
                <w:top w:val="single" w:sz="6" w:space="5" w:color="FFFFFF"/>
                <w:left w:val="none" w:sz="0" w:space="0" w:color="auto"/>
                <w:bottom w:val="none" w:sz="0" w:space="0" w:color="auto"/>
                <w:right w:val="none" w:sz="0" w:space="0" w:color="auto"/>
              </w:divBdr>
            </w:div>
          </w:divsChild>
        </w:div>
        <w:div w:id="1864131319">
          <w:marLeft w:val="0"/>
          <w:marRight w:val="0"/>
          <w:marTop w:val="0"/>
          <w:marBottom w:val="0"/>
          <w:divBdr>
            <w:top w:val="none" w:sz="0" w:space="0" w:color="auto"/>
            <w:left w:val="none" w:sz="0" w:space="0" w:color="auto"/>
            <w:bottom w:val="none" w:sz="0" w:space="0" w:color="auto"/>
            <w:right w:val="none" w:sz="0" w:space="0" w:color="auto"/>
          </w:divBdr>
          <w:divsChild>
            <w:div w:id="935676101">
              <w:marLeft w:val="0"/>
              <w:marRight w:val="-15"/>
              <w:marTop w:val="0"/>
              <w:marBottom w:val="0"/>
              <w:divBdr>
                <w:top w:val="single" w:sz="6" w:space="6" w:color="DDDDDD"/>
                <w:left w:val="single" w:sz="6" w:space="0" w:color="DDDDDD"/>
                <w:bottom w:val="single" w:sz="6" w:space="6" w:color="DDDDDD"/>
                <w:right w:val="single" w:sz="6" w:space="0" w:color="DDDDDD"/>
              </w:divBdr>
            </w:div>
            <w:div w:id="470055313">
              <w:marLeft w:val="0"/>
              <w:marRight w:val="0"/>
              <w:marTop w:val="0"/>
              <w:marBottom w:val="0"/>
              <w:divBdr>
                <w:top w:val="none" w:sz="0" w:space="0" w:color="auto"/>
                <w:left w:val="none" w:sz="0" w:space="0" w:color="auto"/>
                <w:bottom w:val="single" w:sz="6" w:space="6" w:color="DDDDDD"/>
                <w:right w:val="none" w:sz="0" w:space="0" w:color="auto"/>
              </w:divBdr>
              <w:divsChild>
                <w:div w:id="154496769">
                  <w:marLeft w:val="0"/>
                  <w:marRight w:val="0"/>
                  <w:marTop w:val="0"/>
                  <w:marBottom w:val="0"/>
                  <w:divBdr>
                    <w:top w:val="none" w:sz="0" w:space="0" w:color="auto"/>
                    <w:left w:val="none" w:sz="0" w:space="0" w:color="auto"/>
                    <w:bottom w:val="none" w:sz="0" w:space="0" w:color="auto"/>
                    <w:right w:val="none" w:sz="0" w:space="0" w:color="auto"/>
                  </w:divBdr>
                  <w:divsChild>
                    <w:div w:id="1114909169">
                      <w:marLeft w:val="150"/>
                      <w:marRight w:val="0"/>
                      <w:marTop w:val="0"/>
                      <w:marBottom w:val="0"/>
                      <w:divBdr>
                        <w:top w:val="none" w:sz="0" w:space="0" w:color="auto"/>
                        <w:left w:val="none" w:sz="0" w:space="0" w:color="auto"/>
                        <w:bottom w:val="none" w:sz="0" w:space="0" w:color="auto"/>
                        <w:right w:val="none" w:sz="0" w:space="0" w:color="auto"/>
                      </w:divBdr>
                      <w:divsChild>
                        <w:div w:id="1282760109">
                          <w:marLeft w:val="0"/>
                          <w:marRight w:val="0"/>
                          <w:marTop w:val="0"/>
                          <w:marBottom w:val="0"/>
                          <w:divBdr>
                            <w:top w:val="none" w:sz="0" w:space="0" w:color="auto"/>
                            <w:left w:val="none" w:sz="0" w:space="0" w:color="auto"/>
                            <w:bottom w:val="none" w:sz="0" w:space="0" w:color="auto"/>
                            <w:right w:val="none" w:sz="0" w:space="0" w:color="auto"/>
                          </w:divBdr>
                        </w:div>
                        <w:div w:id="12634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106053">
          <w:marLeft w:val="0"/>
          <w:marRight w:val="0"/>
          <w:marTop w:val="0"/>
          <w:marBottom w:val="0"/>
          <w:divBdr>
            <w:top w:val="none" w:sz="0" w:space="0" w:color="auto"/>
            <w:left w:val="none" w:sz="0" w:space="0" w:color="auto"/>
            <w:bottom w:val="none" w:sz="0" w:space="0" w:color="auto"/>
            <w:right w:val="none" w:sz="0" w:space="0" w:color="auto"/>
          </w:divBdr>
          <w:divsChild>
            <w:div w:id="2069643768">
              <w:marLeft w:val="0"/>
              <w:marRight w:val="0"/>
              <w:marTop w:val="0"/>
              <w:marBottom w:val="0"/>
              <w:divBdr>
                <w:top w:val="none" w:sz="0" w:space="0" w:color="auto"/>
                <w:left w:val="none" w:sz="0" w:space="0" w:color="auto"/>
                <w:bottom w:val="none" w:sz="0" w:space="0" w:color="auto"/>
                <w:right w:val="none" w:sz="0" w:space="0" w:color="auto"/>
              </w:divBdr>
              <w:divsChild>
                <w:div w:id="824207210">
                  <w:marLeft w:val="0"/>
                  <w:marRight w:val="0"/>
                  <w:marTop w:val="0"/>
                  <w:marBottom w:val="0"/>
                  <w:divBdr>
                    <w:top w:val="none" w:sz="0" w:space="0" w:color="auto"/>
                    <w:left w:val="none" w:sz="0" w:space="0" w:color="auto"/>
                    <w:bottom w:val="none" w:sz="0" w:space="0" w:color="auto"/>
                    <w:right w:val="none" w:sz="0" w:space="0" w:color="auto"/>
                  </w:divBdr>
                  <w:divsChild>
                    <w:div w:id="1595166560">
                      <w:marLeft w:val="0"/>
                      <w:marRight w:val="0"/>
                      <w:marTop w:val="0"/>
                      <w:marBottom w:val="0"/>
                      <w:divBdr>
                        <w:top w:val="none" w:sz="0" w:space="0" w:color="auto"/>
                        <w:left w:val="none" w:sz="0" w:space="0" w:color="auto"/>
                        <w:bottom w:val="none" w:sz="0" w:space="0" w:color="auto"/>
                        <w:right w:val="none" w:sz="0" w:space="0" w:color="auto"/>
                      </w:divBdr>
                      <w:divsChild>
                        <w:div w:id="9942582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7827">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953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00939">
          <w:marLeft w:val="0"/>
          <w:marRight w:val="0"/>
          <w:marTop w:val="0"/>
          <w:marBottom w:val="0"/>
          <w:divBdr>
            <w:top w:val="none" w:sz="0" w:space="0" w:color="auto"/>
            <w:left w:val="none" w:sz="0" w:space="0" w:color="auto"/>
            <w:bottom w:val="none" w:sz="0" w:space="0" w:color="auto"/>
            <w:right w:val="none" w:sz="0" w:space="0" w:color="auto"/>
          </w:divBdr>
          <w:divsChild>
            <w:div w:id="1299992851">
              <w:marLeft w:val="0"/>
              <w:marRight w:val="150"/>
              <w:marTop w:val="0"/>
              <w:marBottom w:val="0"/>
              <w:divBdr>
                <w:top w:val="single" w:sz="6" w:space="5" w:color="FFFFFF"/>
                <w:left w:val="none" w:sz="0" w:space="0" w:color="auto"/>
                <w:bottom w:val="none" w:sz="0" w:space="0" w:color="auto"/>
                <w:right w:val="none" w:sz="0" w:space="0" w:color="auto"/>
              </w:divBdr>
            </w:div>
          </w:divsChild>
        </w:div>
        <w:div w:id="462624229">
          <w:marLeft w:val="0"/>
          <w:marRight w:val="0"/>
          <w:marTop w:val="0"/>
          <w:marBottom w:val="0"/>
          <w:divBdr>
            <w:top w:val="none" w:sz="0" w:space="0" w:color="auto"/>
            <w:left w:val="none" w:sz="0" w:space="0" w:color="auto"/>
            <w:bottom w:val="none" w:sz="0" w:space="0" w:color="auto"/>
            <w:right w:val="none" w:sz="0" w:space="0" w:color="auto"/>
          </w:divBdr>
          <w:divsChild>
            <w:div w:id="81488777">
              <w:marLeft w:val="0"/>
              <w:marRight w:val="-15"/>
              <w:marTop w:val="0"/>
              <w:marBottom w:val="0"/>
              <w:divBdr>
                <w:top w:val="single" w:sz="6" w:space="6" w:color="DDDDDD"/>
                <w:left w:val="single" w:sz="6" w:space="0" w:color="DDDDDD"/>
                <w:bottom w:val="single" w:sz="6" w:space="6" w:color="DDDDDD"/>
                <w:right w:val="single" w:sz="6" w:space="0" w:color="DDDDDD"/>
              </w:divBdr>
            </w:div>
            <w:div w:id="42485095">
              <w:marLeft w:val="0"/>
              <w:marRight w:val="0"/>
              <w:marTop w:val="0"/>
              <w:marBottom w:val="0"/>
              <w:divBdr>
                <w:top w:val="none" w:sz="0" w:space="0" w:color="auto"/>
                <w:left w:val="none" w:sz="0" w:space="0" w:color="auto"/>
                <w:bottom w:val="single" w:sz="6" w:space="6" w:color="DDDDDD"/>
                <w:right w:val="none" w:sz="0" w:space="0" w:color="auto"/>
              </w:divBdr>
              <w:divsChild>
                <w:div w:id="408695108">
                  <w:marLeft w:val="0"/>
                  <w:marRight w:val="0"/>
                  <w:marTop w:val="0"/>
                  <w:marBottom w:val="0"/>
                  <w:divBdr>
                    <w:top w:val="none" w:sz="0" w:space="0" w:color="auto"/>
                    <w:left w:val="none" w:sz="0" w:space="0" w:color="auto"/>
                    <w:bottom w:val="none" w:sz="0" w:space="0" w:color="auto"/>
                    <w:right w:val="none" w:sz="0" w:space="0" w:color="auto"/>
                  </w:divBdr>
                  <w:divsChild>
                    <w:div w:id="1336954849">
                      <w:marLeft w:val="150"/>
                      <w:marRight w:val="0"/>
                      <w:marTop w:val="0"/>
                      <w:marBottom w:val="0"/>
                      <w:divBdr>
                        <w:top w:val="none" w:sz="0" w:space="0" w:color="auto"/>
                        <w:left w:val="none" w:sz="0" w:space="0" w:color="auto"/>
                        <w:bottom w:val="none" w:sz="0" w:space="0" w:color="auto"/>
                        <w:right w:val="none" w:sz="0" w:space="0" w:color="auto"/>
                      </w:divBdr>
                      <w:divsChild>
                        <w:div w:id="1228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519676">
          <w:marLeft w:val="0"/>
          <w:marRight w:val="0"/>
          <w:marTop w:val="0"/>
          <w:marBottom w:val="0"/>
          <w:divBdr>
            <w:top w:val="none" w:sz="0" w:space="0" w:color="auto"/>
            <w:left w:val="none" w:sz="0" w:space="0" w:color="auto"/>
            <w:bottom w:val="none" w:sz="0" w:space="0" w:color="auto"/>
            <w:right w:val="none" w:sz="0" w:space="0" w:color="auto"/>
          </w:divBdr>
          <w:divsChild>
            <w:div w:id="638610447">
              <w:marLeft w:val="0"/>
              <w:marRight w:val="0"/>
              <w:marTop w:val="0"/>
              <w:marBottom w:val="0"/>
              <w:divBdr>
                <w:top w:val="none" w:sz="0" w:space="0" w:color="auto"/>
                <w:left w:val="none" w:sz="0" w:space="0" w:color="auto"/>
                <w:bottom w:val="none" w:sz="0" w:space="0" w:color="auto"/>
                <w:right w:val="none" w:sz="0" w:space="0" w:color="auto"/>
              </w:divBdr>
              <w:divsChild>
                <w:div w:id="969288190">
                  <w:marLeft w:val="0"/>
                  <w:marRight w:val="0"/>
                  <w:marTop w:val="0"/>
                  <w:marBottom w:val="0"/>
                  <w:divBdr>
                    <w:top w:val="none" w:sz="0" w:space="0" w:color="auto"/>
                    <w:left w:val="none" w:sz="0" w:space="0" w:color="auto"/>
                    <w:bottom w:val="none" w:sz="0" w:space="0" w:color="auto"/>
                    <w:right w:val="none" w:sz="0" w:space="0" w:color="auto"/>
                  </w:divBdr>
                  <w:divsChild>
                    <w:div w:id="1569340385">
                      <w:marLeft w:val="0"/>
                      <w:marRight w:val="0"/>
                      <w:marTop w:val="0"/>
                      <w:marBottom w:val="0"/>
                      <w:divBdr>
                        <w:top w:val="none" w:sz="0" w:space="0" w:color="auto"/>
                        <w:left w:val="none" w:sz="0" w:space="0" w:color="auto"/>
                        <w:bottom w:val="none" w:sz="0" w:space="0" w:color="auto"/>
                        <w:right w:val="none" w:sz="0" w:space="0" w:color="auto"/>
                      </w:divBdr>
                      <w:divsChild>
                        <w:div w:id="234362197">
                          <w:blockQuote w:val="1"/>
                          <w:marLeft w:val="0"/>
                          <w:marRight w:val="0"/>
                          <w:marTop w:val="0"/>
                          <w:marBottom w:val="0"/>
                          <w:divBdr>
                            <w:top w:val="none" w:sz="0" w:space="0" w:color="auto"/>
                            <w:left w:val="none" w:sz="0" w:space="0" w:color="auto"/>
                            <w:bottom w:val="none" w:sz="0" w:space="0" w:color="auto"/>
                            <w:right w:val="none" w:sz="0" w:space="0" w:color="auto"/>
                          </w:divBdr>
                          <w:divsChild>
                            <w:div w:id="449587683">
                              <w:marLeft w:val="300"/>
                              <w:marRight w:val="300"/>
                              <w:marTop w:val="75"/>
                              <w:marBottom w:val="300"/>
                              <w:divBdr>
                                <w:top w:val="none" w:sz="0" w:space="0" w:color="auto"/>
                                <w:left w:val="none" w:sz="0" w:space="0" w:color="auto"/>
                                <w:bottom w:val="none" w:sz="0" w:space="0" w:color="auto"/>
                                <w:right w:val="none" w:sz="0" w:space="0" w:color="auto"/>
                              </w:divBdr>
                              <w:divsChild>
                                <w:div w:id="2054650105">
                                  <w:marLeft w:val="150"/>
                                  <w:marRight w:val="150"/>
                                  <w:marTop w:val="0"/>
                                  <w:marBottom w:val="150"/>
                                  <w:divBdr>
                                    <w:top w:val="single" w:sz="6" w:space="0" w:color="DDDDDD"/>
                                    <w:left w:val="single" w:sz="6" w:space="0" w:color="DDDDDD"/>
                                    <w:bottom w:val="single" w:sz="6" w:space="0" w:color="DDDDDD"/>
                                    <w:right w:val="single" w:sz="6" w:space="0" w:color="DDDDDD"/>
                                  </w:divBdr>
                                  <w:divsChild>
                                    <w:div w:id="1704092382">
                                      <w:marLeft w:val="0"/>
                                      <w:marRight w:val="0"/>
                                      <w:marTop w:val="0"/>
                                      <w:marBottom w:val="0"/>
                                      <w:divBdr>
                                        <w:top w:val="none" w:sz="0" w:space="0" w:color="auto"/>
                                        <w:left w:val="none" w:sz="0" w:space="0" w:color="auto"/>
                                        <w:bottom w:val="none" w:sz="0" w:space="0" w:color="auto"/>
                                        <w:right w:val="none" w:sz="0" w:space="0" w:color="auto"/>
                                      </w:divBdr>
                                      <w:divsChild>
                                        <w:div w:id="277689276">
                                          <w:marLeft w:val="0"/>
                                          <w:marRight w:val="0"/>
                                          <w:marTop w:val="0"/>
                                          <w:marBottom w:val="0"/>
                                          <w:divBdr>
                                            <w:top w:val="none" w:sz="0" w:space="0" w:color="auto"/>
                                            <w:left w:val="none" w:sz="0" w:space="0" w:color="auto"/>
                                            <w:bottom w:val="none" w:sz="0" w:space="0" w:color="auto"/>
                                            <w:right w:val="none" w:sz="0" w:space="0" w:color="auto"/>
                                          </w:divBdr>
                                        </w:div>
                                        <w:div w:id="94083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73765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2272">
          <w:marLeft w:val="0"/>
          <w:marRight w:val="0"/>
          <w:marTop w:val="0"/>
          <w:marBottom w:val="0"/>
          <w:divBdr>
            <w:top w:val="none" w:sz="0" w:space="0" w:color="auto"/>
            <w:left w:val="none" w:sz="0" w:space="0" w:color="auto"/>
            <w:bottom w:val="none" w:sz="0" w:space="0" w:color="auto"/>
            <w:right w:val="none" w:sz="0" w:space="0" w:color="auto"/>
          </w:divBdr>
          <w:divsChild>
            <w:div w:id="1809856081">
              <w:marLeft w:val="0"/>
              <w:marRight w:val="150"/>
              <w:marTop w:val="0"/>
              <w:marBottom w:val="0"/>
              <w:divBdr>
                <w:top w:val="single" w:sz="6" w:space="5" w:color="FFFFFF"/>
                <w:left w:val="none" w:sz="0" w:space="0" w:color="auto"/>
                <w:bottom w:val="none" w:sz="0" w:space="0" w:color="auto"/>
                <w:right w:val="none" w:sz="0" w:space="0" w:color="auto"/>
              </w:divBdr>
            </w:div>
          </w:divsChild>
        </w:div>
        <w:div w:id="1819489172">
          <w:marLeft w:val="0"/>
          <w:marRight w:val="0"/>
          <w:marTop w:val="0"/>
          <w:marBottom w:val="0"/>
          <w:divBdr>
            <w:top w:val="none" w:sz="0" w:space="0" w:color="auto"/>
            <w:left w:val="none" w:sz="0" w:space="0" w:color="auto"/>
            <w:bottom w:val="none" w:sz="0" w:space="0" w:color="auto"/>
            <w:right w:val="none" w:sz="0" w:space="0" w:color="auto"/>
          </w:divBdr>
          <w:divsChild>
            <w:div w:id="2077433148">
              <w:marLeft w:val="0"/>
              <w:marRight w:val="-15"/>
              <w:marTop w:val="0"/>
              <w:marBottom w:val="0"/>
              <w:divBdr>
                <w:top w:val="single" w:sz="6" w:space="6" w:color="DDDDDD"/>
                <w:left w:val="single" w:sz="6" w:space="0" w:color="DDDDDD"/>
                <w:bottom w:val="single" w:sz="6" w:space="6" w:color="DDDDDD"/>
                <w:right w:val="single" w:sz="6" w:space="0" w:color="DDDDDD"/>
              </w:divBdr>
            </w:div>
            <w:div w:id="1071270129">
              <w:marLeft w:val="0"/>
              <w:marRight w:val="0"/>
              <w:marTop w:val="0"/>
              <w:marBottom w:val="0"/>
              <w:divBdr>
                <w:top w:val="none" w:sz="0" w:space="0" w:color="auto"/>
                <w:left w:val="none" w:sz="0" w:space="0" w:color="auto"/>
                <w:bottom w:val="single" w:sz="6" w:space="6" w:color="DDDDDD"/>
                <w:right w:val="none" w:sz="0" w:space="0" w:color="auto"/>
              </w:divBdr>
              <w:divsChild>
                <w:div w:id="1962373420">
                  <w:marLeft w:val="0"/>
                  <w:marRight w:val="0"/>
                  <w:marTop w:val="0"/>
                  <w:marBottom w:val="0"/>
                  <w:divBdr>
                    <w:top w:val="none" w:sz="0" w:space="0" w:color="auto"/>
                    <w:left w:val="none" w:sz="0" w:space="0" w:color="auto"/>
                    <w:bottom w:val="none" w:sz="0" w:space="0" w:color="auto"/>
                    <w:right w:val="none" w:sz="0" w:space="0" w:color="auto"/>
                  </w:divBdr>
                  <w:divsChild>
                    <w:div w:id="316887305">
                      <w:marLeft w:val="150"/>
                      <w:marRight w:val="0"/>
                      <w:marTop w:val="0"/>
                      <w:marBottom w:val="0"/>
                      <w:divBdr>
                        <w:top w:val="none" w:sz="0" w:space="0" w:color="auto"/>
                        <w:left w:val="none" w:sz="0" w:space="0" w:color="auto"/>
                        <w:bottom w:val="none" w:sz="0" w:space="0" w:color="auto"/>
                        <w:right w:val="none" w:sz="0" w:space="0" w:color="auto"/>
                      </w:divBdr>
                      <w:divsChild>
                        <w:div w:id="3267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675063">
          <w:marLeft w:val="0"/>
          <w:marRight w:val="0"/>
          <w:marTop w:val="0"/>
          <w:marBottom w:val="0"/>
          <w:divBdr>
            <w:top w:val="none" w:sz="0" w:space="0" w:color="auto"/>
            <w:left w:val="none" w:sz="0" w:space="0" w:color="auto"/>
            <w:bottom w:val="none" w:sz="0" w:space="0" w:color="auto"/>
            <w:right w:val="none" w:sz="0" w:space="0" w:color="auto"/>
          </w:divBdr>
          <w:divsChild>
            <w:div w:id="1033917380">
              <w:marLeft w:val="0"/>
              <w:marRight w:val="0"/>
              <w:marTop w:val="0"/>
              <w:marBottom w:val="0"/>
              <w:divBdr>
                <w:top w:val="none" w:sz="0" w:space="0" w:color="auto"/>
                <w:left w:val="none" w:sz="0" w:space="0" w:color="auto"/>
                <w:bottom w:val="none" w:sz="0" w:space="0" w:color="auto"/>
                <w:right w:val="none" w:sz="0" w:space="0" w:color="auto"/>
              </w:divBdr>
              <w:divsChild>
                <w:div w:id="1534688239">
                  <w:marLeft w:val="0"/>
                  <w:marRight w:val="0"/>
                  <w:marTop w:val="0"/>
                  <w:marBottom w:val="0"/>
                  <w:divBdr>
                    <w:top w:val="none" w:sz="0" w:space="0" w:color="auto"/>
                    <w:left w:val="none" w:sz="0" w:space="0" w:color="auto"/>
                    <w:bottom w:val="none" w:sz="0" w:space="0" w:color="auto"/>
                    <w:right w:val="none" w:sz="0" w:space="0" w:color="auto"/>
                  </w:divBdr>
                  <w:divsChild>
                    <w:div w:id="1258246682">
                      <w:marLeft w:val="0"/>
                      <w:marRight w:val="0"/>
                      <w:marTop w:val="0"/>
                      <w:marBottom w:val="0"/>
                      <w:divBdr>
                        <w:top w:val="none" w:sz="0" w:space="0" w:color="auto"/>
                        <w:left w:val="none" w:sz="0" w:space="0" w:color="auto"/>
                        <w:bottom w:val="none" w:sz="0" w:space="0" w:color="auto"/>
                        <w:right w:val="none" w:sz="0" w:space="0" w:color="auto"/>
                      </w:divBdr>
                      <w:divsChild>
                        <w:div w:id="154536890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438686">
          <w:marLeft w:val="0"/>
          <w:marRight w:val="0"/>
          <w:marTop w:val="0"/>
          <w:marBottom w:val="0"/>
          <w:divBdr>
            <w:top w:val="none" w:sz="0" w:space="0" w:color="auto"/>
            <w:left w:val="none" w:sz="0" w:space="0" w:color="auto"/>
            <w:bottom w:val="none" w:sz="0" w:space="0" w:color="auto"/>
            <w:right w:val="none" w:sz="0" w:space="0" w:color="auto"/>
          </w:divBdr>
          <w:divsChild>
            <w:div w:id="190656230">
              <w:marLeft w:val="0"/>
              <w:marRight w:val="150"/>
              <w:marTop w:val="0"/>
              <w:marBottom w:val="0"/>
              <w:divBdr>
                <w:top w:val="single" w:sz="6" w:space="5" w:color="FFFFFF"/>
                <w:left w:val="none" w:sz="0" w:space="0" w:color="auto"/>
                <w:bottom w:val="none" w:sz="0" w:space="0" w:color="auto"/>
                <w:right w:val="none" w:sz="0" w:space="0" w:color="auto"/>
              </w:divBdr>
            </w:div>
          </w:divsChild>
        </w:div>
        <w:div w:id="1290279943">
          <w:marLeft w:val="0"/>
          <w:marRight w:val="0"/>
          <w:marTop w:val="0"/>
          <w:marBottom w:val="0"/>
          <w:divBdr>
            <w:top w:val="none" w:sz="0" w:space="0" w:color="auto"/>
            <w:left w:val="none" w:sz="0" w:space="0" w:color="auto"/>
            <w:bottom w:val="none" w:sz="0" w:space="0" w:color="auto"/>
            <w:right w:val="none" w:sz="0" w:space="0" w:color="auto"/>
          </w:divBdr>
          <w:divsChild>
            <w:div w:id="1782071386">
              <w:marLeft w:val="0"/>
              <w:marRight w:val="-15"/>
              <w:marTop w:val="0"/>
              <w:marBottom w:val="0"/>
              <w:divBdr>
                <w:top w:val="single" w:sz="6" w:space="6" w:color="DDDDDD"/>
                <w:left w:val="single" w:sz="6" w:space="0" w:color="DDDDDD"/>
                <w:bottom w:val="single" w:sz="6" w:space="6" w:color="DDDDDD"/>
                <w:right w:val="single" w:sz="6" w:space="0" w:color="DDDDDD"/>
              </w:divBdr>
            </w:div>
            <w:div w:id="154146269">
              <w:marLeft w:val="0"/>
              <w:marRight w:val="0"/>
              <w:marTop w:val="0"/>
              <w:marBottom w:val="0"/>
              <w:divBdr>
                <w:top w:val="none" w:sz="0" w:space="0" w:color="auto"/>
                <w:left w:val="none" w:sz="0" w:space="0" w:color="auto"/>
                <w:bottom w:val="single" w:sz="6" w:space="6" w:color="DDDDDD"/>
                <w:right w:val="none" w:sz="0" w:space="0" w:color="auto"/>
              </w:divBdr>
              <w:divsChild>
                <w:div w:id="1097824371">
                  <w:marLeft w:val="0"/>
                  <w:marRight w:val="0"/>
                  <w:marTop w:val="0"/>
                  <w:marBottom w:val="0"/>
                  <w:divBdr>
                    <w:top w:val="none" w:sz="0" w:space="0" w:color="auto"/>
                    <w:left w:val="none" w:sz="0" w:space="0" w:color="auto"/>
                    <w:bottom w:val="none" w:sz="0" w:space="0" w:color="auto"/>
                    <w:right w:val="none" w:sz="0" w:space="0" w:color="auto"/>
                  </w:divBdr>
                  <w:divsChild>
                    <w:div w:id="1905018153">
                      <w:marLeft w:val="150"/>
                      <w:marRight w:val="0"/>
                      <w:marTop w:val="0"/>
                      <w:marBottom w:val="0"/>
                      <w:divBdr>
                        <w:top w:val="none" w:sz="0" w:space="0" w:color="auto"/>
                        <w:left w:val="none" w:sz="0" w:space="0" w:color="auto"/>
                        <w:bottom w:val="none" w:sz="0" w:space="0" w:color="auto"/>
                        <w:right w:val="none" w:sz="0" w:space="0" w:color="auto"/>
                      </w:divBdr>
                      <w:divsChild>
                        <w:div w:id="14545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83381">
          <w:marLeft w:val="0"/>
          <w:marRight w:val="0"/>
          <w:marTop w:val="0"/>
          <w:marBottom w:val="0"/>
          <w:divBdr>
            <w:top w:val="none" w:sz="0" w:space="0" w:color="auto"/>
            <w:left w:val="none" w:sz="0" w:space="0" w:color="auto"/>
            <w:bottom w:val="none" w:sz="0" w:space="0" w:color="auto"/>
            <w:right w:val="none" w:sz="0" w:space="0" w:color="auto"/>
          </w:divBdr>
          <w:divsChild>
            <w:div w:id="469134106">
              <w:marLeft w:val="0"/>
              <w:marRight w:val="0"/>
              <w:marTop w:val="0"/>
              <w:marBottom w:val="0"/>
              <w:divBdr>
                <w:top w:val="none" w:sz="0" w:space="0" w:color="auto"/>
                <w:left w:val="none" w:sz="0" w:space="0" w:color="auto"/>
                <w:bottom w:val="none" w:sz="0" w:space="0" w:color="auto"/>
                <w:right w:val="none" w:sz="0" w:space="0" w:color="auto"/>
              </w:divBdr>
              <w:divsChild>
                <w:div w:id="773552224">
                  <w:marLeft w:val="0"/>
                  <w:marRight w:val="0"/>
                  <w:marTop w:val="0"/>
                  <w:marBottom w:val="0"/>
                  <w:divBdr>
                    <w:top w:val="none" w:sz="0" w:space="0" w:color="auto"/>
                    <w:left w:val="none" w:sz="0" w:space="0" w:color="auto"/>
                    <w:bottom w:val="none" w:sz="0" w:space="0" w:color="auto"/>
                    <w:right w:val="none" w:sz="0" w:space="0" w:color="auto"/>
                  </w:divBdr>
                  <w:divsChild>
                    <w:div w:id="1466006871">
                      <w:marLeft w:val="0"/>
                      <w:marRight w:val="0"/>
                      <w:marTop w:val="0"/>
                      <w:marBottom w:val="0"/>
                      <w:divBdr>
                        <w:top w:val="none" w:sz="0" w:space="0" w:color="auto"/>
                        <w:left w:val="none" w:sz="0" w:space="0" w:color="auto"/>
                        <w:bottom w:val="none" w:sz="0" w:space="0" w:color="auto"/>
                        <w:right w:val="none" w:sz="0" w:space="0" w:color="auto"/>
                      </w:divBdr>
                      <w:divsChild>
                        <w:div w:id="107343500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022996">
          <w:marLeft w:val="0"/>
          <w:marRight w:val="0"/>
          <w:marTop w:val="0"/>
          <w:marBottom w:val="0"/>
          <w:divBdr>
            <w:top w:val="none" w:sz="0" w:space="0" w:color="auto"/>
            <w:left w:val="none" w:sz="0" w:space="0" w:color="auto"/>
            <w:bottom w:val="none" w:sz="0" w:space="0" w:color="auto"/>
            <w:right w:val="none" w:sz="0" w:space="0" w:color="auto"/>
          </w:divBdr>
          <w:divsChild>
            <w:div w:id="65231796">
              <w:marLeft w:val="0"/>
              <w:marRight w:val="150"/>
              <w:marTop w:val="0"/>
              <w:marBottom w:val="0"/>
              <w:divBdr>
                <w:top w:val="single" w:sz="6" w:space="5" w:color="FFFFFF"/>
                <w:left w:val="none" w:sz="0" w:space="0" w:color="auto"/>
                <w:bottom w:val="none" w:sz="0" w:space="0" w:color="auto"/>
                <w:right w:val="none" w:sz="0" w:space="0" w:color="auto"/>
              </w:divBdr>
            </w:div>
          </w:divsChild>
        </w:div>
        <w:div w:id="746848966">
          <w:marLeft w:val="0"/>
          <w:marRight w:val="0"/>
          <w:marTop w:val="0"/>
          <w:marBottom w:val="0"/>
          <w:divBdr>
            <w:top w:val="none" w:sz="0" w:space="0" w:color="auto"/>
            <w:left w:val="none" w:sz="0" w:space="0" w:color="auto"/>
            <w:bottom w:val="none" w:sz="0" w:space="0" w:color="auto"/>
            <w:right w:val="none" w:sz="0" w:space="0" w:color="auto"/>
          </w:divBdr>
          <w:divsChild>
            <w:div w:id="661128843">
              <w:marLeft w:val="0"/>
              <w:marRight w:val="-15"/>
              <w:marTop w:val="0"/>
              <w:marBottom w:val="0"/>
              <w:divBdr>
                <w:top w:val="single" w:sz="6" w:space="6" w:color="DDDDDD"/>
                <w:left w:val="single" w:sz="6" w:space="0" w:color="DDDDDD"/>
                <w:bottom w:val="single" w:sz="6" w:space="6" w:color="DDDDDD"/>
                <w:right w:val="single" w:sz="6" w:space="0" w:color="DDDDDD"/>
              </w:divBdr>
            </w:div>
            <w:div w:id="913055210">
              <w:marLeft w:val="0"/>
              <w:marRight w:val="0"/>
              <w:marTop w:val="0"/>
              <w:marBottom w:val="0"/>
              <w:divBdr>
                <w:top w:val="none" w:sz="0" w:space="0" w:color="auto"/>
                <w:left w:val="none" w:sz="0" w:space="0" w:color="auto"/>
                <w:bottom w:val="single" w:sz="6" w:space="6" w:color="DDDDDD"/>
                <w:right w:val="none" w:sz="0" w:space="0" w:color="auto"/>
              </w:divBdr>
              <w:divsChild>
                <w:div w:id="208230087">
                  <w:marLeft w:val="0"/>
                  <w:marRight w:val="0"/>
                  <w:marTop w:val="0"/>
                  <w:marBottom w:val="0"/>
                  <w:divBdr>
                    <w:top w:val="none" w:sz="0" w:space="0" w:color="auto"/>
                    <w:left w:val="none" w:sz="0" w:space="0" w:color="auto"/>
                    <w:bottom w:val="none" w:sz="0" w:space="0" w:color="auto"/>
                    <w:right w:val="none" w:sz="0" w:space="0" w:color="auto"/>
                  </w:divBdr>
                  <w:divsChild>
                    <w:div w:id="2090615750">
                      <w:marLeft w:val="150"/>
                      <w:marRight w:val="0"/>
                      <w:marTop w:val="0"/>
                      <w:marBottom w:val="0"/>
                      <w:divBdr>
                        <w:top w:val="none" w:sz="0" w:space="0" w:color="auto"/>
                        <w:left w:val="none" w:sz="0" w:space="0" w:color="auto"/>
                        <w:bottom w:val="none" w:sz="0" w:space="0" w:color="auto"/>
                        <w:right w:val="none" w:sz="0" w:space="0" w:color="auto"/>
                      </w:divBdr>
                      <w:divsChild>
                        <w:div w:id="400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077042">
          <w:marLeft w:val="0"/>
          <w:marRight w:val="0"/>
          <w:marTop w:val="0"/>
          <w:marBottom w:val="0"/>
          <w:divBdr>
            <w:top w:val="none" w:sz="0" w:space="0" w:color="auto"/>
            <w:left w:val="none" w:sz="0" w:space="0" w:color="auto"/>
            <w:bottom w:val="none" w:sz="0" w:space="0" w:color="auto"/>
            <w:right w:val="none" w:sz="0" w:space="0" w:color="auto"/>
          </w:divBdr>
          <w:divsChild>
            <w:div w:id="369107377">
              <w:marLeft w:val="0"/>
              <w:marRight w:val="0"/>
              <w:marTop w:val="0"/>
              <w:marBottom w:val="0"/>
              <w:divBdr>
                <w:top w:val="none" w:sz="0" w:space="0" w:color="auto"/>
                <w:left w:val="none" w:sz="0" w:space="0" w:color="auto"/>
                <w:bottom w:val="none" w:sz="0" w:space="0" w:color="auto"/>
                <w:right w:val="none" w:sz="0" w:space="0" w:color="auto"/>
              </w:divBdr>
              <w:divsChild>
                <w:div w:id="1284341142">
                  <w:marLeft w:val="0"/>
                  <w:marRight w:val="0"/>
                  <w:marTop w:val="0"/>
                  <w:marBottom w:val="0"/>
                  <w:divBdr>
                    <w:top w:val="none" w:sz="0" w:space="0" w:color="auto"/>
                    <w:left w:val="none" w:sz="0" w:space="0" w:color="auto"/>
                    <w:bottom w:val="none" w:sz="0" w:space="0" w:color="auto"/>
                    <w:right w:val="none" w:sz="0" w:space="0" w:color="auto"/>
                  </w:divBdr>
                  <w:divsChild>
                    <w:div w:id="302196600">
                      <w:marLeft w:val="0"/>
                      <w:marRight w:val="0"/>
                      <w:marTop w:val="0"/>
                      <w:marBottom w:val="0"/>
                      <w:divBdr>
                        <w:top w:val="none" w:sz="0" w:space="0" w:color="auto"/>
                        <w:left w:val="none" w:sz="0" w:space="0" w:color="auto"/>
                        <w:bottom w:val="none" w:sz="0" w:space="0" w:color="auto"/>
                        <w:right w:val="none" w:sz="0" w:space="0" w:color="auto"/>
                      </w:divBdr>
                      <w:divsChild>
                        <w:div w:id="1986350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47517">
          <w:marLeft w:val="0"/>
          <w:marRight w:val="0"/>
          <w:marTop w:val="0"/>
          <w:marBottom w:val="0"/>
          <w:divBdr>
            <w:top w:val="none" w:sz="0" w:space="0" w:color="auto"/>
            <w:left w:val="none" w:sz="0" w:space="0" w:color="auto"/>
            <w:bottom w:val="none" w:sz="0" w:space="0" w:color="auto"/>
            <w:right w:val="none" w:sz="0" w:space="0" w:color="auto"/>
          </w:divBdr>
          <w:divsChild>
            <w:div w:id="2048094961">
              <w:marLeft w:val="0"/>
              <w:marRight w:val="150"/>
              <w:marTop w:val="0"/>
              <w:marBottom w:val="0"/>
              <w:divBdr>
                <w:top w:val="single" w:sz="6" w:space="5" w:color="FFFFFF"/>
                <w:left w:val="none" w:sz="0" w:space="0" w:color="auto"/>
                <w:bottom w:val="none" w:sz="0" w:space="0" w:color="auto"/>
                <w:right w:val="none" w:sz="0" w:space="0" w:color="auto"/>
              </w:divBdr>
            </w:div>
          </w:divsChild>
        </w:div>
        <w:div w:id="1985742383">
          <w:marLeft w:val="0"/>
          <w:marRight w:val="0"/>
          <w:marTop w:val="0"/>
          <w:marBottom w:val="0"/>
          <w:divBdr>
            <w:top w:val="none" w:sz="0" w:space="0" w:color="auto"/>
            <w:left w:val="none" w:sz="0" w:space="0" w:color="auto"/>
            <w:bottom w:val="none" w:sz="0" w:space="0" w:color="auto"/>
            <w:right w:val="none" w:sz="0" w:space="0" w:color="auto"/>
          </w:divBdr>
          <w:divsChild>
            <w:div w:id="495149495">
              <w:marLeft w:val="0"/>
              <w:marRight w:val="-15"/>
              <w:marTop w:val="0"/>
              <w:marBottom w:val="0"/>
              <w:divBdr>
                <w:top w:val="single" w:sz="6" w:space="6" w:color="DDDDDD"/>
                <w:left w:val="single" w:sz="6" w:space="0" w:color="DDDDDD"/>
                <w:bottom w:val="single" w:sz="6" w:space="6" w:color="DDDDDD"/>
                <w:right w:val="single" w:sz="6" w:space="0" w:color="DDDDDD"/>
              </w:divBdr>
            </w:div>
            <w:div w:id="1078359645">
              <w:marLeft w:val="0"/>
              <w:marRight w:val="0"/>
              <w:marTop w:val="0"/>
              <w:marBottom w:val="0"/>
              <w:divBdr>
                <w:top w:val="none" w:sz="0" w:space="0" w:color="auto"/>
                <w:left w:val="none" w:sz="0" w:space="0" w:color="auto"/>
                <w:bottom w:val="single" w:sz="6" w:space="6" w:color="DDDDDD"/>
                <w:right w:val="none" w:sz="0" w:space="0" w:color="auto"/>
              </w:divBdr>
              <w:divsChild>
                <w:div w:id="280764660">
                  <w:marLeft w:val="0"/>
                  <w:marRight w:val="0"/>
                  <w:marTop w:val="0"/>
                  <w:marBottom w:val="0"/>
                  <w:divBdr>
                    <w:top w:val="none" w:sz="0" w:space="0" w:color="auto"/>
                    <w:left w:val="none" w:sz="0" w:space="0" w:color="auto"/>
                    <w:bottom w:val="none" w:sz="0" w:space="0" w:color="auto"/>
                    <w:right w:val="none" w:sz="0" w:space="0" w:color="auto"/>
                  </w:divBdr>
                  <w:divsChild>
                    <w:div w:id="1814252776">
                      <w:marLeft w:val="150"/>
                      <w:marRight w:val="0"/>
                      <w:marTop w:val="0"/>
                      <w:marBottom w:val="0"/>
                      <w:divBdr>
                        <w:top w:val="none" w:sz="0" w:space="0" w:color="auto"/>
                        <w:left w:val="none" w:sz="0" w:space="0" w:color="auto"/>
                        <w:bottom w:val="none" w:sz="0" w:space="0" w:color="auto"/>
                        <w:right w:val="none" w:sz="0" w:space="0" w:color="auto"/>
                      </w:divBdr>
                      <w:divsChild>
                        <w:div w:id="107243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19712">
          <w:marLeft w:val="0"/>
          <w:marRight w:val="0"/>
          <w:marTop w:val="0"/>
          <w:marBottom w:val="0"/>
          <w:divBdr>
            <w:top w:val="none" w:sz="0" w:space="0" w:color="auto"/>
            <w:left w:val="none" w:sz="0" w:space="0" w:color="auto"/>
            <w:bottom w:val="none" w:sz="0" w:space="0" w:color="auto"/>
            <w:right w:val="none" w:sz="0" w:space="0" w:color="auto"/>
          </w:divBdr>
          <w:divsChild>
            <w:div w:id="1488324843">
              <w:marLeft w:val="0"/>
              <w:marRight w:val="0"/>
              <w:marTop w:val="0"/>
              <w:marBottom w:val="0"/>
              <w:divBdr>
                <w:top w:val="none" w:sz="0" w:space="0" w:color="auto"/>
                <w:left w:val="none" w:sz="0" w:space="0" w:color="auto"/>
                <w:bottom w:val="none" w:sz="0" w:space="0" w:color="auto"/>
                <w:right w:val="none" w:sz="0" w:space="0" w:color="auto"/>
              </w:divBdr>
              <w:divsChild>
                <w:div w:id="1627856637">
                  <w:marLeft w:val="0"/>
                  <w:marRight w:val="0"/>
                  <w:marTop w:val="0"/>
                  <w:marBottom w:val="0"/>
                  <w:divBdr>
                    <w:top w:val="none" w:sz="0" w:space="0" w:color="auto"/>
                    <w:left w:val="none" w:sz="0" w:space="0" w:color="auto"/>
                    <w:bottom w:val="none" w:sz="0" w:space="0" w:color="auto"/>
                    <w:right w:val="none" w:sz="0" w:space="0" w:color="auto"/>
                  </w:divBdr>
                  <w:divsChild>
                    <w:div w:id="775291429">
                      <w:marLeft w:val="0"/>
                      <w:marRight w:val="0"/>
                      <w:marTop w:val="0"/>
                      <w:marBottom w:val="0"/>
                      <w:divBdr>
                        <w:top w:val="none" w:sz="0" w:space="0" w:color="auto"/>
                        <w:left w:val="none" w:sz="0" w:space="0" w:color="auto"/>
                        <w:bottom w:val="none" w:sz="0" w:space="0" w:color="auto"/>
                        <w:right w:val="none" w:sz="0" w:space="0" w:color="auto"/>
                      </w:divBdr>
                      <w:divsChild>
                        <w:div w:id="1163355524">
                          <w:blockQuote w:val="1"/>
                          <w:marLeft w:val="0"/>
                          <w:marRight w:val="0"/>
                          <w:marTop w:val="0"/>
                          <w:marBottom w:val="0"/>
                          <w:divBdr>
                            <w:top w:val="none" w:sz="0" w:space="0" w:color="auto"/>
                            <w:left w:val="none" w:sz="0" w:space="0" w:color="auto"/>
                            <w:bottom w:val="none" w:sz="0" w:space="0" w:color="auto"/>
                            <w:right w:val="none" w:sz="0" w:space="0" w:color="auto"/>
                          </w:divBdr>
                          <w:divsChild>
                            <w:div w:id="305672234">
                              <w:marLeft w:val="300"/>
                              <w:marRight w:val="300"/>
                              <w:marTop w:val="75"/>
                              <w:marBottom w:val="300"/>
                              <w:divBdr>
                                <w:top w:val="none" w:sz="0" w:space="0" w:color="auto"/>
                                <w:left w:val="none" w:sz="0" w:space="0" w:color="auto"/>
                                <w:bottom w:val="none" w:sz="0" w:space="0" w:color="auto"/>
                                <w:right w:val="none" w:sz="0" w:space="0" w:color="auto"/>
                              </w:divBdr>
                              <w:divsChild>
                                <w:div w:id="806623508">
                                  <w:marLeft w:val="150"/>
                                  <w:marRight w:val="150"/>
                                  <w:marTop w:val="0"/>
                                  <w:marBottom w:val="150"/>
                                  <w:divBdr>
                                    <w:top w:val="single" w:sz="6" w:space="0" w:color="DDDDDD"/>
                                    <w:left w:val="single" w:sz="6" w:space="0" w:color="DDDDDD"/>
                                    <w:bottom w:val="single" w:sz="6" w:space="0" w:color="DDDDDD"/>
                                    <w:right w:val="single" w:sz="6" w:space="0" w:color="DDDDDD"/>
                                  </w:divBdr>
                                  <w:divsChild>
                                    <w:div w:id="371543777">
                                      <w:marLeft w:val="0"/>
                                      <w:marRight w:val="0"/>
                                      <w:marTop w:val="0"/>
                                      <w:marBottom w:val="0"/>
                                      <w:divBdr>
                                        <w:top w:val="none" w:sz="0" w:space="0" w:color="auto"/>
                                        <w:left w:val="none" w:sz="0" w:space="0" w:color="auto"/>
                                        <w:bottom w:val="none" w:sz="0" w:space="0" w:color="auto"/>
                                        <w:right w:val="none" w:sz="0" w:space="0" w:color="auto"/>
                                      </w:divBdr>
                                      <w:divsChild>
                                        <w:div w:id="1360476073">
                                          <w:marLeft w:val="0"/>
                                          <w:marRight w:val="0"/>
                                          <w:marTop w:val="0"/>
                                          <w:marBottom w:val="0"/>
                                          <w:divBdr>
                                            <w:top w:val="none" w:sz="0" w:space="0" w:color="auto"/>
                                            <w:left w:val="none" w:sz="0" w:space="0" w:color="auto"/>
                                            <w:bottom w:val="none" w:sz="0" w:space="0" w:color="auto"/>
                                            <w:right w:val="none" w:sz="0" w:space="0" w:color="auto"/>
                                          </w:divBdr>
                                        </w:div>
                                        <w:div w:id="15794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07189">
          <w:marLeft w:val="0"/>
          <w:marRight w:val="0"/>
          <w:marTop w:val="0"/>
          <w:marBottom w:val="0"/>
          <w:divBdr>
            <w:top w:val="none" w:sz="0" w:space="0" w:color="auto"/>
            <w:left w:val="none" w:sz="0" w:space="0" w:color="auto"/>
            <w:bottom w:val="none" w:sz="0" w:space="0" w:color="auto"/>
            <w:right w:val="none" w:sz="0" w:space="0" w:color="auto"/>
          </w:divBdr>
          <w:divsChild>
            <w:div w:id="943194759">
              <w:marLeft w:val="0"/>
              <w:marRight w:val="150"/>
              <w:marTop w:val="0"/>
              <w:marBottom w:val="0"/>
              <w:divBdr>
                <w:top w:val="single" w:sz="6" w:space="5" w:color="FFFFFF"/>
                <w:left w:val="none" w:sz="0" w:space="0" w:color="auto"/>
                <w:bottom w:val="none" w:sz="0" w:space="0" w:color="auto"/>
                <w:right w:val="none" w:sz="0" w:space="0" w:color="auto"/>
              </w:divBdr>
            </w:div>
          </w:divsChild>
        </w:div>
        <w:div w:id="259874324">
          <w:marLeft w:val="0"/>
          <w:marRight w:val="0"/>
          <w:marTop w:val="0"/>
          <w:marBottom w:val="0"/>
          <w:divBdr>
            <w:top w:val="none" w:sz="0" w:space="0" w:color="auto"/>
            <w:left w:val="none" w:sz="0" w:space="0" w:color="auto"/>
            <w:bottom w:val="none" w:sz="0" w:space="0" w:color="auto"/>
            <w:right w:val="none" w:sz="0" w:space="0" w:color="auto"/>
          </w:divBdr>
          <w:divsChild>
            <w:div w:id="1681161252">
              <w:marLeft w:val="0"/>
              <w:marRight w:val="-15"/>
              <w:marTop w:val="0"/>
              <w:marBottom w:val="0"/>
              <w:divBdr>
                <w:top w:val="single" w:sz="6" w:space="6" w:color="DDDDDD"/>
                <w:left w:val="single" w:sz="6" w:space="0" w:color="DDDDDD"/>
                <w:bottom w:val="single" w:sz="6" w:space="6" w:color="DDDDDD"/>
                <w:right w:val="single" w:sz="6" w:space="0" w:color="DDDDDD"/>
              </w:divBdr>
            </w:div>
            <w:div w:id="1152647852">
              <w:marLeft w:val="0"/>
              <w:marRight w:val="0"/>
              <w:marTop w:val="0"/>
              <w:marBottom w:val="0"/>
              <w:divBdr>
                <w:top w:val="none" w:sz="0" w:space="0" w:color="auto"/>
                <w:left w:val="none" w:sz="0" w:space="0" w:color="auto"/>
                <w:bottom w:val="single" w:sz="6" w:space="6" w:color="DDDDDD"/>
                <w:right w:val="none" w:sz="0" w:space="0" w:color="auto"/>
              </w:divBdr>
              <w:divsChild>
                <w:div w:id="183173545">
                  <w:marLeft w:val="0"/>
                  <w:marRight w:val="0"/>
                  <w:marTop w:val="0"/>
                  <w:marBottom w:val="0"/>
                  <w:divBdr>
                    <w:top w:val="none" w:sz="0" w:space="0" w:color="auto"/>
                    <w:left w:val="none" w:sz="0" w:space="0" w:color="auto"/>
                    <w:bottom w:val="none" w:sz="0" w:space="0" w:color="auto"/>
                    <w:right w:val="none" w:sz="0" w:space="0" w:color="auto"/>
                  </w:divBdr>
                  <w:divsChild>
                    <w:div w:id="1596287013">
                      <w:marLeft w:val="150"/>
                      <w:marRight w:val="0"/>
                      <w:marTop w:val="0"/>
                      <w:marBottom w:val="0"/>
                      <w:divBdr>
                        <w:top w:val="none" w:sz="0" w:space="0" w:color="auto"/>
                        <w:left w:val="none" w:sz="0" w:space="0" w:color="auto"/>
                        <w:bottom w:val="none" w:sz="0" w:space="0" w:color="auto"/>
                        <w:right w:val="none" w:sz="0" w:space="0" w:color="auto"/>
                      </w:divBdr>
                      <w:divsChild>
                        <w:div w:id="669413199">
                          <w:marLeft w:val="0"/>
                          <w:marRight w:val="0"/>
                          <w:marTop w:val="0"/>
                          <w:marBottom w:val="0"/>
                          <w:divBdr>
                            <w:top w:val="none" w:sz="0" w:space="0" w:color="auto"/>
                            <w:left w:val="none" w:sz="0" w:space="0" w:color="auto"/>
                            <w:bottom w:val="none" w:sz="0" w:space="0" w:color="auto"/>
                            <w:right w:val="none" w:sz="0" w:space="0" w:color="auto"/>
                          </w:divBdr>
                        </w:div>
                        <w:div w:id="165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575441">
          <w:marLeft w:val="0"/>
          <w:marRight w:val="0"/>
          <w:marTop w:val="0"/>
          <w:marBottom w:val="0"/>
          <w:divBdr>
            <w:top w:val="none" w:sz="0" w:space="0" w:color="auto"/>
            <w:left w:val="none" w:sz="0" w:space="0" w:color="auto"/>
            <w:bottom w:val="none" w:sz="0" w:space="0" w:color="auto"/>
            <w:right w:val="none" w:sz="0" w:space="0" w:color="auto"/>
          </w:divBdr>
          <w:divsChild>
            <w:div w:id="1442795580">
              <w:marLeft w:val="0"/>
              <w:marRight w:val="0"/>
              <w:marTop w:val="0"/>
              <w:marBottom w:val="0"/>
              <w:divBdr>
                <w:top w:val="none" w:sz="0" w:space="0" w:color="auto"/>
                <w:left w:val="none" w:sz="0" w:space="0" w:color="auto"/>
                <w:bottom w:val="none" w:sz="0" w:space="0" w:color="auto"/>
                <w:right w:val="none" w:sz="0" w:space="0" w:color="auto"/>
              </w:divBdr>
              <w:divsChild>
                <w:div w:id="755828137">
                  <w:marLeft w:val="0"/>
                  <w:marRight w:val="0"/>
                  <w:marTop w:val="0"/>
                  <w:marBottom w:val="0"/>
                  <w:divBdr>
                    <w:top w:val="none" w:sz="0" w:space="0" w:color="auto"/>
                    <w:left w:val="none" w:sz="0" w:space="0" w:color="auto"/>
                    <w:bottom w:val="none" w:sz="0" w:space="0" w:color="auto"/>
                    <w:right w:val="none" w:sz="0" w:space="0" w:color="auto"/>
                  </w:divBdr>
                  <w:divsChild>
                    <w:div w:id="208032034">
                      <w:marLeft w:val="0"/>
                      <w:marRight w:val="0"/>
                      <w:marTop w:val="0"/>
                      <w:marBottom w:val="0"/>
                      <w:divBdr>
                        <w:top w:val="none" w:sz="0" w:space="0" w:color="auto"/>
                        <w:left w:val="none" w:sz="0" w:space="0" w:color="auto"/>
                        <w:bottom w:val="none" w:sz="0" w:space="0" w:color="auto"/>
                        <w:right w:val="none" w:sz="0" w:space="0" w:color="auto"/>
                      </w:divBdr>
                      <w:divsChild>
                        <w:div w:id="1490946499">
                          <w:blockQuote w:val="1"/>
                          <w:marLeft w:val="0"/>
                          <w:marRight w:val="0"/>
                          <w:marTop w:val="0"/>
                          <w:marBottom w:val="0"/>
                          <w:divBdr>
                            <w:top w:val="none" w:sz="0" w:space="0" w:color="auto"/>
                            <w:left w:val="none" w:sz="0" w:space="0" w:color="auto"/>
                            <w:bottom w:val="none" w:sz="0" w:space="0" w:color="auto"/>
                            <w:right w:val="none" w:sz="0" w:space="0" w:color="auto"/>
                          </w:divBdr>
                          <w:divsChild>
                            <w:div w:id="1287003647">
                              <w:marLeft w:val="300"/>
                              <w:marRight w:val="300"/>
                              <w:marTop w:val="75"/>
                              <w:marBottom w:val="300"/>
                              <w:divBdr>
                                <w:top w:val="none" w:sz="0" w:space="0" w:color="auto"/>
                                <w:left w:val="none" w:sz="0" w:space="0" w:color="auto"/>
                                <w:bottom w:val="none" w:sz="0" w:space="0" w:color="auto"/>
                                <w:right w:val="none" w:sz="0" w:space="0" w:color="auto"/>
                              </w:divBdr>
                              <w:divsChild>
                                <w:div w:id="796333603">
                                  <w:marLeft w:val="150"/>
                                  <w:marRight w:val="150"/>
                                  <w:marTop w:val="0"/>
                                  <w:marBottom w:val="150"/>
                                  <w:divBdr>
                                    <w:top w:val="single" w:sz="6" w:space="0" w:color="DDDDDD"/>
                                    <w:left w:val="single" w:sz="6" w:space="0" w:color="DDDDDD"/>
                                    <w:bottom w:val="single" w:sz="6" w:space="0" w:color="DDDDDD"/>
                                    <w:right w:val="single" w:sz="6" w:space="0" w:color="DDDDDD"/>
                                  </w:divBdr>
                                  <w:divsChild>
                                    <w:div w:id="2002855279">
                                      <w:marLeft w:val="0"/>
                                      <w:marRight w:val="0"/>
                                      <w:marTop w:val="0"/>
                                      <w:marBottom w:val="0"/>
                                      <w:divBdr>
                                        <w:top w:val="none" w:sz="0" w:space="0" w:color="auto"/>
                                        <w:left w:val="none" w:sz="0" w:space="0" w:color="auto"/>
                                        <w:bottom w:val="none" w:sz="0" w:space="0" w:color="auto"/>
                                        <w:right w:val="none" w:sz="0" w:space="0" w:color="auto"/>
                                      </w:divBdr>
                                      <w:divsChild>
                                        <w:div w:id="1017775314">
                                          <w:marLeft w:val="0"/>
                                          <w:marRight w:val="0"/>
                                          <w:marTop w:val="0"/>
                                          <w:marBottom w:val="0"/>
                                          <w:divBdr>
                                            <w:top w:val="none" w:sz="0" w:space="0" w:color="auto"/>
                                            <w:left w:val="none" w:sz="0" w:space="0" w:color="auto"/>
                                            <w:bottom w:val="none" w:sz="0" w:space="0" w:color="auto"/>
                                            <w:right w:val="none" w:sz="0" w:space="0" w:color="auto"/>
                                          </w:divBdr>
                                        </w:div>
                                        <w:div w:id="18994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042342">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10324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56336">
          <w:marLeft w:val="0"/>
          <w:marRight w:val="0"/>
          <w:marTop w:val="0"/>
          <w:marBottom w:val="0"/>
          <w:divBdr>
            <w:top w:val="none" w:sz="0" w:space="0" w:color="auto"/>
            <w:left w:val="none" w:sz="0" w:space="0" w:color="auto"/>
            <w:bottom w:val="none" w:sz="0" w:space="0" w:color="auto"/>
            <w:right w:val="none" w:sz="0" w:space="0" w:color="auto"/>
          </w:divBdr>
          <w:divsChild>
            <w:div w:id="1987851150">
              <w:marLeft w:val="0"/>
              <w:marRight w:val="150"/>
              <w:marTop w:val="0"/>
              <w:marBottom w:val="0"/>
              <w:divBdr>
                <w:top w:val="single" w:sz="6" w:space="5" w:color="FFFFFF"/>
                <w:left w:val="none" w:sz="0" w:space="0" w:color="auto"/>
                <w:bottom w:val="none" w:sz="0" w:space="0" w:color="auto"/>
                <w:right w:val="none" w:sz="0" w:space="0" w:color="auto"/>
              </w:divBdr>
            </w:div>
          </w:divsChild>
        </w:div>
        <w:div w:id="425687455">
          <w:marLeft w:val="0"/>
          <w:marRight w:val="0"/>
          <w:marTop w:val="0"/>
          <w:marBottom w:val="0"/>
          <w:divBdr>
            <w:top w:val="none" w:sz="0" w:space="0" w:color="auto"/>
            <w:left w:val="none" w:sz="0" w:space="0" w:color="auto"/>
            <w:bottom w:val="none" w:sz="0" w:space="0" w:color="auto"/>
            <w:right w:val="none" w:sz="0" w:space="0" w:color="auto"/>
          </w:divBdr>
          <w:divsChild>
            <w:div w:id="107242176">
              <w:marLeft w:val="0"/>
              <w:marRight w:val="-15"/>
              <w:marTop w:val="0"/>
              <w:marBottom w:val="0"/>
              <w:divBdr>
                <w:top w:val="single" w:sz="6" w:space="6" w:color="DDDDDD"/>
                <w:left w:val="single" w:sz="6" w:space="0" w:color="DDDDDD"/>
                <w:bottom w:val="single" w:sz="6" w:space="6" w:color="DDDDDD"/>
                <w:right w:val="single" w:sz="6" w:space="0" w:color="DDDDDD"/>
              </w:divBdr>
            </w:div>
            <w:div w:id="1318607265">
              <w:marLeft w:val="0"/>
              <w:marRight w:val="0"/>
              <w:marTop w:val="0"/>
              <w:marBottom w:val="0"/>
              <w:divBdr>
                <w:top w:val="none" w:sz="0" w:space="0" w:color="auto"/>
                <w:left w:val="none" w:sz="0" w:space="0" w:color="auto"/>
                <w:bottom w:val="single" w:sz="6" w:space="6" w:color="DDDDDD"/>
                <w:right w:val="none" w:sz="0" w:space="0" w:color="auto"/>
              </w:divBdr>
              <w:divsChild>
                <w:div w:id="1122109663">
                  <w:marLeft w:val="0"/>
                  <w:marRight w:val="0"/>
                  <w:marTop w:val="0"/>
                  <w:marBottom w:val="0"/>
                  <w:divBdr>
                    <w:top w:val="none" w:sz="0" w:space="0" w:color="auto"/>
                    <w:left w:val="none" w:sz="0" w:space="0" w:color="auto"/>
                    <w:bottom w:val="none" w:sz="0" w:space="0" w:color="auto"/>
                    <w:right w:val="none" w:sz="0" w:space="0" w:color="auto"/>
                  </w:divBdr>
                  <w:divsChild>
                    <w:div w:id="539241246">
                      <w:marLeft w:val="150"/>
                      <w:marRight w:val="0"/>
                      <w:marTop w:val="0"/>
                      <w:marBottom w:val="0"/>
                      <w:divBdr>
                        <w:top w:val="none" w:sz="0" w:space="0" w:color="auto"/>
                        <w:left w:val="none" w:sz="0" w:space="0" w:color="auto"/>
                        <w:bottom w:val="none" w:sz="0" w:space="0" w:color="auto"/>
                        <w:right w:val="none" w:sz="0" w:space="0" w:color="auto"/>
                      </w:divBdr>
                      <w:divsChild>
                        <w:div w:id="2156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48906">
          <w:marLeft w:val="0"/>
          <w:marRight w:val="0"/>
          <w:marTop w:val="0"/>
          <w:marBottom w:val="0"/>
          <w:divBdr>
            <w:top w:val="none" w:sz="0" w:space="0" w:color="auto"/>
            <w:left w:val="none" w:sz="0" w:space="0" w:color="auto"/>
            <w:bottom w:val="none" w:sz="0" w:space="0" w:color="auto"/>
            <w:right w:val="none" w:sz="0" w:space="0" w:color="auto"/>
          </w:divBdr>
          <w:divsChild>
            <w:div w:id="331493103">
              <w:marLeft w:val="0"/>
              <w:marRight w:val="0"/>
              <w:marTop w:val="0"/>
              <w:marBottom w:val="0"/>
              <w:divBdr>
                <w:top w:val="none" w:sz="0" w:space="0" w:color="auto"/>
                <w:left w:val="none" w:sz="0" w:space="0" w:color="auto"/>
                <w:bottom w:val="none" w:sz="0" w:space="0" w:color="auto"/>
                <w:right w:val="none" w:sz="0" w:space="0" w:color="auto"/>
              </w:divBdr>
              <w:divsChild>
                <w:div w:id="2066754583">
                  <w:marLeft w:val="0"/>
                  <w:marRight w:val="0"/>
                  <w:marTop w:val="0"/>
                  <w:marBottom w:val="0"/>
                  <w:divBdr>
                    <w:top w:val="none" w:sz="0" w:space="0" w:color="auto"/>
                    <w:left w:val="none" w:sz="0" w:space="0" w:color="auto"/>
                    <w:bottom w:val="none" w:sz="0" w:space="0" w:color="auto"/>
                    <w:right w:val="none" w:sz="0" w:space="0" w:color="auto"/>
                  </w:divBdr>
                  <w:divsChild>
                    <w:div w:id="1441796377">
                      <w:marLeft w:val="0"/>
                      <w:marRight w:val="0"/>
                      <w:marTop w:val="0"/>
                      <w:marBottom w:val="0"/>
                      <w:divBdr>
                        <w:top w:val="none" w:sz="0" w:space="0" w:color="auto"/>
                        <w:left w:val="none" w:sz="0" w:space="0" w:color="auto"/>
                        <w:bottom w:val="none" w:sz="0" w:space="0" w:color="auto"/>
                        <w:right w:val="none" w:sz="0" w:space="0" w:color="auto"/>
                      </w:divBdr>
                      <w:divsChild>
                        <w:div w:id="1881160834">
                          <w:blockQuote w:val="1"/>
                          <w:marLeft w:val="0"/>
                          <w:marRight w:val="0"/>
                          <w:marTop w:val="0"/>
                          <w:marBottom w:val="0"/>
                          <w:divBdr>
                            <w:top w:val="none" w:sz="0" w:space="0" w:color="auto"/>
                            <w:left w:val="none" w:sz="0" w:space="0" w:color="auto"/>
                            <w:bottom w:val="none" w:sz="0" w:space="0" w:color="auto"/>
                            <w:right w:val="none" w:sz="0" w:space="0" w:color="auto"/>
                          </w:divBdr>
                          <w:divsChild>
                            <w:div w:id="432825214">
                              <w:marLeft w:val="300"/>
                              <w:marRight w:val="300"/>
                              <w:marTop w:val="75"/>
                              <w:marBottom w:val="300"/>
                              <w:divBdr>
                                <w:top w:val="none" w:sz="0" w:space="0" w:color="auto"/>
                                <w:left w:val="none" w:sz="0" w:space="0" w:color="auto"/>
                                <w:bottom w:val="none" w:sz="0" w:space="0" w:color="auto"/>
                                <w:right w:val="none" w:sz="0" w:space="0" w:color="auto"/>
                              </w:divBdr>
                              <w:divsChild>
                                <w:div w:id="2014644372">
                                  <w:marLeft w:val="150"/>
                                  <w:marRight w:val="150"/>
                                  <w:marTop w:val="0"/>
                                  <w:marBottom w:val="150"/>
                                  <w:divBdr>
                                    <w:top w:val="single" w:sz="6" w:space="0" w:color="DDDDDD"/>
                                    <w:left w:val="single" w:sz="6" w:space="0" w:color="DDDDDD"/>
                                    <w:bottom w:val="single" w:sz="6" w:space="0" w:color="DDDDDD"/>
                                    <w:right w:val="single" w:sz="6" w:space="0" w:color="DDDDDD"/>
                                  </w:divBdr>
                                  <w:divsChild>
                                    <w:div w:id="59905859">
                                      <w:marLeft w:val="0"/>
                                      <w:marRight w:val="0"/>
                                      <w:marTop w:val="0"/>
                                      <w:marBottom w:val="0"/>
                                      <w:divBdr>
                                        <w:top w:val="none" w:sz="0" w:space="0" w:color="auto"/>
                                        <w:left w:val="none" w:sz="0" w:space="0" w:color="auto"/>
                                        <w:bottom w:val="none" w:sz="0" w:space="0" w:color="auto"/>
                                        <w:right w:val="none" w:sz="0" w:space="0" w:color="auto"/>
                                      </w:divBdr>
                                      <w:divsChild>
                                        <w:div w:id="41902391">
                                          <w:marLeft w:val="0"/>
                                          <w:marRight w:val="0"/>
                                          <w:marTop w:val="0"/>
                                          <w:marBottom w:val="0"/>
                                          <w:divBdr>
                                            <w:top w:val="none" w:sz="0" w:space="0" w:color="auto"/>
                                            <w:left w:val="none" w:sz="0" w:space="0" w:color="auto"/>
                                            <w:bottom w:val="none" w:sz="0" w:space="0" w:color="auto"/>
                                            <w:right w:val="none" w:sz="0" w:space="0" w:color="auto"/>
                                          </w:divBdr>
                                        </w:div>
                                        <w:div w:id="8449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9135395">
          <w:marLeft w:val="0"/>
          <w:marRight w:val="0"/>
          <w:marTop w:val="0"/>
          <w:marBottom w:val="0"/>
          <w:divBdr>
            <w:top w:val="none" w:sz="0" w:space="0" w:color="auto"/>
            <w:left w:val="none" w:sz="0" w:space="0" w:color="auto"/>
            <w:bottom w:val="none" w:sz="0" w:space="0" w:color="auto"/>
            <w:right w:val="none" w:sz="0" w:space="0" w:color="auto"/>
          </w:divBdr>
          <w:divsChild>
            <w:div w:id="350570834">
              <w:marLeft w:val="0"/>
              <w:marRight w:val="150"/>
              <w:marTop w:val="0"/>
              <w:marBottom w:val="0"/>
              <w:divBdr>
                <w:top w:val="single" w:sz="6" w:space="5" w:color="FFFFFF"/>
                <w:left w:val="none" w:sz="0" w:space="0" w:color="auto"/>
                <w:bottom w:val="none" w:sz="0" w:space="0" w:color="auto"/>
                <w:right w:val="none" w:sz="0" w:space="0" w:color="auto"/>
              </w:divBdr>
            </w:div>
          </w:divsChild>
        </w:div>
      </w:divsChild>
    </w:div>
    <w:div w:id="1778216085">
      <w:bodyDiv w:val="1"/>
      <w:marLeft w:val="0"/>
      <w:marRight w:val="0"/>
      <w:marTop w:val="0"/>
      <w:marBottom w:val="0"/>
      <w:divBdr>
        <w:top w:val="none" w:sz="0" w:space="0" w:color="auto"/>
        <w:left w:val="none" w:sz="0" w:space="0" w:color="auto"/>
        <w:bottom w:val="none" w:sz="0" w:space="0" w:color="auto"/>
        <w:right w:val="none" w:sz="0" w:space="0" w:color="auto"/>
      </w:divBdr>
      <w:divsChild>
        <w:div w:id="1190223997">
          <w:marLeft w:val="0"/>
          <w:marRight w:val="0"/>
          <w:marTop w:val="0"/>
          <w:marBottom w:val="0"/>
          <w:divBdr>
            <w:top w:val="none" w:sz="0" w:space="0" w:color="auto"/>
            <w:left w:val="none" w:sz="0" w:space="0" w:color="auto"/>
            <w:bottom w:val="none" w:sz="0" w:space="0" w:color="auto"/>
            <w:right w:val="none" w:sz="0" w:space="0" w:color="auto"/>
          </w:divBdr>
          <w:divsChild>
            <w:div w:id="1260868619">
              <w:marLeft w:val="0"/>
              <w:marRight w:val="0"/>
              <w:marTop w:val="0"/>
              <w:marBottom w:val="0"/>
              <w:divBdr>
                <w:top w:val="none" w:sz="0" w:space="0" w:color="auto"/>
                <w:left w:val="none" w:sz="0" w:space="0" w:color="auto"/>
                <w:bottom w:val="none" w:sz="0" w:space="0" w:color="auto"/>
                <w:right w:val="none" w:sz="0" w:space="0" w:color="auto"/>
              </w:divBdr>
              <w:divsChild>
                <w:div w:id="844173282">
                  <w:marLeft w:val="0"/>
                  <w:marRight w:val="0"/>
                  <w:marTop w:val="0"/>
                  <w:marBottom w:val="0"/>
                  <w:divBdr>
                    <w:top w:val="none" w:sz="0" w:space="0" w:color="auto"/>
                    <w:left w:val="none" w:sz="0" w:space="0" w:color="auto"/>
                    <w:bottom w:val="none" w:sz="0" w:space="0" w:color="auto"/>
                    <w:right w:val="none" w:sz="0" w:space="0" w:color="auto"/>
                  </w:divBdr>
                  <w:divsChild>
                    <w:div w:id="2119640425">
                      <w:marLeft w:val="0"/>
                      <w:marRight w:val="0"/>
                      <w:marTop w:val="0"/>
                      <w:marBottom w:val="0"/>
                      <w:divBdr>
                        <w:top w:val="none" w:sz="0" w:space="0" w:color="auto"/>
                        <w:left w:val="none" w:sz="0" w:space="0" w:color="auto"/>
                        <w:bottom w:val="none" w:sz="0" w:space="0" w:color="auto"/>
                        <w:right w:val="none" w:sz="0" w:space="0" w:color="auto"/>
                      </w:divBdr>
                      <w:divsChild>
                        <w:div w:id="6383410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571540">
          <w:marLeft w:val="0"/>
          <w:marRight w:val="0"/>
          <w:marTop w:val="0"/>
          <w:marBottom w:val="0"/>
          <w:divBdr>
            <w:top w:val="none" w:sz="0" w:space="0" w:color="auto"/>
            <w:left w:val="none" w:sz="0" w:space="0" w:color="auto"/>
            <w:bottom w:val="none" w:sz="0" w:space="0" w:color="auto"/>
            <w:right w:val="none" w:sz="0" w:space="0" w:color="auto"/>
          </w:divBdr>
          <w:divsChild>
            <w:div w:id="1171532657">
              <w:marLeft w:val="0"/>
              <w:marRight w:val="150"/>
              <w:marTop w:val="0"/>
              <w:marBottom w:val="0"/>
              <w:divBdr>
                <w:top w:val="single" w:sz="6" w:space="5" w:color="FFFFFF"/>
                <w:left w:val="none" w:sz="0" w:space="0" w:color="auto"/>
                <w:bottom w:val="none" w:sz="0" w:space="0" w:color="auto"/>
                <w:right w:val="none" w:sz="0" w:space="0" w:color="auto"/>
              </w:divBdr>
            </w:div>
          </w:divsChild>
        </w:div>
        <w:div w:id="1971671950">
          <w:marLeft w:val="0"/>
          <w:marRight w:val="0"/>
          <w:marTop w:val="0"/>
          <w:marBottom w:val="0"/>
          <w:divBdr>
            <w:top w:val="none" w:sz="0" w:space="0" w:color="auto"/>
            <w:left w:val="none" w:sz="0" w:space="0" w:color="auto"/>
            <w:bottom w:val="none" w:sz="0" w:space="0" w:color="auto"/>
            <w:right w:val="none" w:sz="0" w:space="0" w:color="auto"/>
          </w:divBdr>
          <w:divsChild>
            <w:div w:id="377818788">
              <w:marLeft w:val="0"/>
              <w:marRight w:val="-15"/>
              <w:marTop w:val="0"/>
              <w:marBottom w:val="0"/>
              <w:divBdr>
                <w:top w:val="single" w:sz="6" w:space="6" w:color="DDDDDD"/>
                <w:left w:val="single" w:sz="6" w:space="0" w:color="DDDDDD"/>
                <w:bottom w:val="single" w:sz="6" w:space="6" w:color="DDDDDD"/>
                <w:right w:val="single" w:sz="6" w:space="0" w:color="DDDDDD"/>
              </w:divBdr>
            </w:div>
            <w:div w:id="1451129410">
              <w:marLeft w:val="0"/>
              <w:marRight w:val="0"/>
              <w:marTop w:val="0"/>
              <w:marBottom w:val="0"/>
              <w:divBdr>
                <w:top w:val="none" w:sz="0" w:space="0" w:color="auto"/>
                <w:left w:val="none" w:sz="0" w:space="0" w:color="auto"/>
                <w:bottom w:val="single" w:sz="6" w:space="6" w:color="DDDDDD"/>
                <w:right w:val="none" w:sz="0" w:space="0" w:color="auto"/>
              </w:divBdr>
              <w:divsChild>
                <w:div w:id="1940335358">
                  <w:marLeft w:val="0"/>
                  <w:marRight w:val="0"/>
                  <w:marTop w:val="0"/>
                  <w:marBottom w:val="0"/>
                  <w:divBdr>
                    <w:top w:val="none" w:sz="0" w:space="0" w:color="auto"/>
                    <w:left w:val="none" w:sz="0" w:space="0" w:color="auto"/>
                    <w:bottom w:val="none" w:sz="0" w:space="0" w:color="auto"/>
                    <w:right w:val="none" w:sz="0" w:space="0" w:color="auto"/>
                  </w:divBdr>
                  <w:divsChild>
                    <w:div w:id="480001091">
                      <w:marLeft w:val="150"/>
                      <w:marRight w:val="0"/>
                      <w:marTop w:val="0"/>
                      <w:marBottom w:val="0"/>
                      <w:divBdr>
                        <w:top w:val="none" w:sz="0" w:space="0" w:color="auto"/>
                        <w:left w:val="none" w:sz="0" w:space="0" w:color="auto"/>
                        <w:bottom w:val="none" w:sz="0" w:space="0" w:color="auto"/>
                        <w:right w:val="none" w:sz="0" w:space="0" w:color="auto"/>
                      </w:divBdr>
                      <w:divsChild>
                        <w:div w:id="6681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003893">
          <w:marLeft w:val="0"/>
          <w:marRight w:val="0"/>
          <w:marTop w:val="0"/>
          <w:marBottom w:val="0"/>
          <w:divBdr>
            <w:top w:val="none" w:sz="0" w:space="0" w:color="auto"/>
            <w:left w:val="none" w:sz="0" w:space="0" w:color="auto"/>
            <w:bottom w:val="none" w:sz="0" w:space="0" w:color="auto"/>
            <w:right w:val="none" w:sz="0" w:space="0" w:color="auto"/>
          </w:divBdr>
          <w:divsChild>
            <w:div w:id="217788241">
              <w:marLeft w:val="0"/>
              <w:marRight w:val="0"/>
              <w:marTop w:val="0"/>
              <w:marBottom w:val="0"/>
              <w:divBdr>
                <w:top w:val="none" w:sz="0" w:space="0" w:color="auto"/>
                <w:left w:val="none" w:sz="0" w:space="0" w:color="auto"/>
                <w:bottom w:val="none" w:sz="0" w:space="0" w:color="auto"/>
                <w:right w:val="none" w:sz="0" w:space="0" w:color="auto"/>
              </w:divBdr>
              <w:divsChild>
                <w:div w:id="1961178049">
                  <w:marLeft w:val="0"/>
                  <w:marRight w:val="0"/>
                  <w:marTop w:val="0"/>
                  <w:marBottom w:val="0"/>
                  <w:divBdr>
                    <w:top w:val="none" w:sz="0" w:space="0" w:color="auto"/>
                    <w:left w:val="none" w:sz="0" w:space="0" w:color="auto"/>
                    <w:bottom w:val="none" w:sz="0" w:space="0" w:color="auto"/>
                    <w:right w:val="none" w:sz="0" w:space="0" w:color="auto"/>
                  </w:divBdr>
                  <w:divsChild>
                    <w:div w:id="1306663621">
                      <w:marLeft w:val="0"/>
                      <w:marRight w:val="0"/>
                      <w:marTop w:val="0"/>
                      <w:marBottom w:val="0"/>
                      <w:divBdr>
                        <w:top w:val="none" w:sz="0" w:space="0" w:color="auto"/>
                        <w:left w:val="none" w:sz="0" w:space="0" w:color="auto"/>
                        <w:bottom w:val="none" w:sz="0" w:space="0" w:color="auto"/>
                        <w:right w:val="none" w:sz="0" w:space="0" w:color="auto"/>
                      </w:divBdr>
                      <w:divsChild>
                        <w:div w:id="52987511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37305">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3106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69291">
          <w:marLeft w:val="0"/>
          <w:marRight w:val="0"/>
          <w:marTop w:val="0"/>
          <w:marBottom w:val="0"/>
          <w:divBdr>
            <w:top w:val="none" w:sz="0" w:space="0" w:color="auto"/>
            <w:left w:val="none" w:sz="0" w:space="0" w:color="auto"/>
            <w:bottom w:val="none" w:sz="0" w:space="0" w:color="auto"/>
            <w:right w:val="none" w:sz="0" w:space="0" w:color="auto"/>
          </w:divBdr>
          <w:divsChild>
            <w:div w:id="987902995">
              <w:marLeft w:val="0"/>
              <w:marRight w:val="150"/>
              <w:marTop w:val="0"/>
              <w:marBottom w:val="0"/>
              <w:divBdr>
                <w:top w:val="single" w:sz="6" w:space="5" w:color="FFFFFF"/>
                <w:left w:val="none" w:sz="0" w:space="0" w:color="auto"/>
                <w:bottom w:val="none" w:sz="0" w:space="0" w:color="auto"/>
                <w:right w:val="none" w:sz="0" w:space="0" w:color="auto"/>
              </w:divBdr>
            </w:div>
          </w:divsChild>
        </w:div>
        <w:div w:id="85421074">
          <w:marLeft w:val="0"/>
          <w:marRight w:val="0"/>
          <w:marTop w:val="0"/>
          <w:marBottom w:val="0"/>
          <w:divBdr>
            <w:top w:val="none" w:sz="0" w:space="0" w:color="auto"/>
            <w:left w:val="none" w:sz="0" w:space="0" w:color="auto"/>
            <w:bottom w:val="none" w:sz="0" w:space="0" w:color="auto"/>
            <w:right w:val="none" w:sz="0" w:space="0" w:color="auto"/>
          </w:divBdr>
          <w:divsChild>
            <w:div w:id="2016684862">
              <w:marLeft w:val="0"/>
              <w:marRight w:val="-15"/>
              <w:marTop w:val="0"/>
              <w:marBottom w:val="0"/>
              <w:divBdr>
                <w:top w:val="single" w:sz="6" w:space="6" w:color="DDDDDD"/>
                <w:left w:val="single" w:sz="6" w:space="0" w:color="DDDDDD"/>
                <w:bottom w:val="single" w:sz="6" w:space="6" w:color="DDDDDD"/>
                <w:right w:val="single" w:sz="6" w:space="0" w:color="DDDDDD"/>
              </w:divBdr>
            </w:div>
            <w:div w:id="1805269113">
              <w:marLeft w:val="0"/>
              <w:marRight w:val="0"/>
              <w:marTop w:val="0"/>
              <w:marBottom w:val="0"/>
              <w:divBdr>
                <w:top w:val="none" w:sz="0" w:space="0" w:color="auto"/>
                <w:left w:val="none" w:sz="0" w:space="0" w:color="auto"/>
                <w:bottom w:val="single" w:sz="6" w:space="6" w:color="DDDDDD"/>
                <w:right w:val="none" w:sz="0" w:space="0" w:color="auto"/>
              </w:divBdr>
              <w:divsChild>
                <w:div w:id="560143718">
                  <w:marLeft w:val="0"/>
                  <w:marRight w:val="0"/>
                  <w:marTop w:val="0"/>
                  <w:marBottom w:val="0"/>
                  <w:divBdr>
                    <w:top w:val="none" w:sz="0" w:space="0" w:color="auto"/>
                    <w:left w:val="none" w:sz="0" w:space="0" w:color="auto"/>
                    <w:bottom w:val="none" w:sz="0" w:space="0" w:color="auto"/>
                    <w:right w:val="none" w:sz="0" w:space="0" w:color="auto"/>
                  </w:divBdr>
                  <w:divsChild>
                    <w:div w:id="1710912414">
                      <w:marLeft w:val="150"/>
                      <w:marRight w:val="0"/>
                      <w:marTop w:val="0"/>
                      <w:marBottom w:val="0"/>
                      <w:divBdr>
                        <w:top w:val="none" w:sz="0" w:space="0" w:color="auto"/>
                        <w:left w:val="none" w:sz="0" w:space="0" w:color="auto"/>
                        <w:bottom w:val="none" w:sz="0" w:space="0" w:color="auto"/>
                        <w:right w:val="none" w:sz="0" w:space="0" w:color="auto"/>
                      </w:divBdr>
                      <w:divsChild>
                        <w:div w:id="21390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3982">
          <w:marLeft w:val="0"/>
          <w:marRight w:val="0"/>
          <w:marTop w:val="0"/>
          <w:marBottom w:val="0"/>
          <w:divBdr>
            <w:top w:val="none" w:sz="0" w:space="0" w:color="auto"/>
            <w:left w:val="none" w:sz="0" w:space="0" w:color="auto"/>
            <w:bottom w:val="none" w:sz="0" w:space="0" w:color="auto"/>
            <w:right w:val="none" w:sz="0" w:space="0" w:color="auto"/>
          </w:divBdr>
          <w:divsChild>
            <w:div w:id="1703631672">
              <w:marLeft w:val="0"/>
              <w:marRight w:val="0"/>
              <w:marTop w:val="0"/>
              <w:marBottom w:val="0"/>
              <w:divBdr>
                <w:top w:val="none" w:sz="0" w:space="0" w:color="auto"/>
                <w:left w:val="none" w:sz="0" w:space="0" w:color="auto"/>
                <w:bottom w:val="none" w:sz="0" w:space="0" w:color="auto"/>
                <w:right w:val="none" w:sz="0" w:space="0" w:color="auto"/>
              </w:divBdr>
              <w:divsChild>
                <w:div w:id="1901937625">
                  <w:marLeft w:val="0"/>
                  <w:marRight w:val="0"/>
                  <w:marTop w:val="0"/>
                  <w:marBottom w:val="0"/>
                  <w:divBdr>
                    <w:top w:val="none" w:sz="0" w:space="0" w:color="auto"/>
                    <w:left w:val="none" w:sz="0" w:space="0" w:color="auto"/>
                    <w:bottom w:val="none" w:sz="0" w:space="0" w:color="auto"/>
                    <w:right w:val="none" w:sz="0" w:space="0" w:color="auto"/>
                  </w:divBdr>
                  <w:divsChild>
                    <w:div w:id="1895236831">
                      <w:marLeft w:val="0"/>
                      <w:marRight w:val="0"/>
                      <w:marTop w:val="0"/>
                      <w:marBottom w:val="0"/>
                      <w:divBdr>
                        <w:top w:val="none" w:sz="0" w:space="0" w:color="auto"/>
                        <w:left w:val="none" w:sz="0" w:space="0" w:color="auto"/>
                        <w:bottom w:val="none" w:sz="0" w:space="0" w:color="auto"/>
                        <w:right w:val="none" w:sz="0" w:space="0" w:color="auto"/>
                      </w:divBdr>
                      <w:divsChild>
                        <w:div w:id="4369510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7231">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19457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46583">
          <w:marLeft w:val="0"/>
          <w:marRight w:val="0"/>
          <w:marTop w:val="0"/>
          <w:marBottom w:val="0"/>
          <w:divBdr>
            <w:top w:val="none" w:sz="0" w:space="0" w:color="auto"/>
            <w:left w:val="none" w:sz="0" w:space="0" w:color="auto"/>
            <w:bottom w:val="none" w:sz="0" w:space="0" w:color="auto"/>
            <w:right w:val="none" w:sz="0" w:space="0" w:color="auto"/>
          </w:divBdr>
          <w:divsChild>
            <w:div w:id="1754549132">
              <w:marLeft w:val="0"/>
              <w:marRight w:val="150"/>
              <w:marTop w:val="0"/>
              <w:marBottom w:val="0"/>
              <w:divBdr>
                <w:top w:val="single" w:sz="6" w:space="5" w:color="FFFFFF"/>
                <w:left w:val="none" w:sz="0" w:space="0" w:color="auto"/>
                <w:bottom w:val="none" w:sz="0" w:space="0" w:color="auto"/>
                <w:right w:val="none" w:sz="0" w:space="0" w:color="auto"/>
              </w:divBdr>
            </w:div>
          </w:divsChild>
        </w:div>
        <w:div w:id="87235391">
          <w:marLeft w:val="0"/>
          <w:marRight w:val="0"/>
          <w:marTop w:val="0"/>
          <w:marBottom w:val="0"/>
          <w:divBdr>
            <w:top w:val="none" w:sz="0" w:space="0" w:color="auto"/>
            <w:left w:val="none" w:sz="0" w:space="0" w:color="auto"/>
            <w:bottom w:val="none" w:sz="0" w:space="0" w:color="auto"/>
            <w:right w:val="none" w:sz="0" w:space="0" w:color="auto"/>
          </w:divBdr>
          <w:divsChild>
            <w:div w:id="1707869283">
              <w:marLeft w:val="0"/>
              <w:marRight w:val="-15"/>
              <w:marTop w:val="0"/>
              <w:marBottom w:val="0"/>
              <w:divBdr>
                <w:top w:val="single" w:sz="6" w:space="6" w:color="DDDDDD"/>
                <w:left w:val="single" w:sz="6" w:space="0" w:color="DDDDDD"/>
                <w:bottom w:val="single" w:sz="6" w:space="6" w:color="DDDDDD"/>
                <w:right w:val="single" w:sz="6" w:space="0" w:color="DDDDDD"/>
              </w:divBdr>
            </w:div>
            <w:div w:id="718480610">
              <w:marLeft w:val="0"/>
              <w:marRight w:val="0"/>
              <w:marTop w:val="0"/>
              <w:marBottom w:val="0"/>
              <w:divBdr>
                <w:top w:val="none" w:sz="0" w:space="0" w:color="auto"/>
                <w:left w:val="none" w:sz="0" w:space="0" w:color="auto"/>
                <w:bottom w:val="single" w:sz="6" w:space="6" w:color="DDDDDD"/>
                <w:right w:val="none" w:sz="0" w:space="0" w:color="auto"/>
              </w:divBdr>
              <w:divsChild>
                <w:div w:id="1598174459">
                  <w:marLeft w:val="0"/>
                  <w:marRight w:val="0"/>
                  <w:marTop w:val="0"/>
                  <w:marBottom w:val="0"/>
                  <w:divBdr>
                    <w:top w:val="none" w:sz="0" w:space="0" w:color="auto"/>
                    <w:left w:val="none" w:sz="0" w:space="0" w:color="auto"/>
                    <w:bottom w:val="none" w:sz="0" w:space="0" w:color="auto"/>
                    <w:right w:val="none" w:sz="0" w:space="0" w:color="auto"/>
                  </w:divBdr>
                  <w:divsChild>
                    <w:div w:id="1153333933">
                      <w:marLeft w:val="150"/>
                      <w:marRight w:val="0"/>
                      <w:marTop w:val="0"/>
                      <w:marBottom w:val="0"/>
                      <w:divBdr>
                        <w:top w:val="none" w:sz="0" w:space="0" w:color="auto"/>
                        <w:left w:val="none" w:sz="0" w:space="0" w:color="auto"/>
                        <w:bottom w:val="none" w:sz="0" w:space="0" w:color="auto"/>
                        <w:right w:val="none" w:sz="0" w:space="0" w:color="auto"/>
                      </w:divBdr>
                      <w:divsChild>
                        <w:div w:id="114150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4187">
          <w:marLeft w:val="0"/>
          <w:marRight w:val="0"/>
          <w:marTop w:val="0"/>
          <w:marBottom w:val="0"/>
          <w:divBdr>
            <w:top w:val="none" w:sz="0" w:space="0" w:color="auto"/>
            <w:left w:val="none" w:sz="0" w:space="0" w:color="auto"/>
            <w:bottom w:val="none" w:sz="0" w:space="0" w:color="auto"/>
            <w:right w:val="none" w:sz="0" w:space="0" w:color="auto"/>
          </w:divBdr>
          <w:divsChild>
            <w:div w:id="1064983804">
              <w:marLeft w:val="0"/>
              <w:marRight w:val="0"/>
              <w:marTop w:val="0"/>
              <w:marBottom w:val="0"/>
              <w:divBdr>
                <w:top w:val="none" w:sz="0" w:space="0" w:color="auto"/>
                <w:left w:val="none" w:sz="0" w:space="0" w:color="auto"/>
                <w:bottom w:val="none" w:sz="0" w:space="0" w:color="auto"/>
                <w:right w:val="none" w:sz="0" w:space="0" w:color="auto"/>
              </w:divBdr>
              <w:divsChild>
                <w:div w:id="850990558">
                  <w:marLeft w:val="0"/>
                  <w:marRight w:val="0"/>
                  <w:marTop w:val="0"/>
                  <w:marBottom w:val="0"/>
                  <w:divBdr>
                    <w:top w:val="none" w:sz="0" w:space="0" w:color="auto"/>
                    <w:left w:val="none" w:sz="0" w:space="0" w:color="auto"/>
                    <w:bottom w:val="none" w:sz="0" w:space="0" w:color="auto"/>
                    <w:right w:val="none" w:sz="0" w:space="0" w:color="auto"/>
                  </w:divBdr>
                  <w:divsChild>
                    <w:div w:id="2081050738">
                      <w:marLeft w:val="0"/>
                      <w:marRight w:val="0"/>
                      <w:marTop w:val="0"/>
                      <w:marBottom w:val="0"/>
                      <w:divBdr>
                        <w:top w:val="none" w:sz="0" w:space="0" w:color="auto"/>
                        <w:left w:val="none" w:sz="0" w:space="0" w:color="auto"/>
                        <w:bottom w:val="none" w:sz="0" w:space="0" w:color="auto"/>
                        <w:right w:val="none" w:sz="0" w:space="0" w:color="auto"/>
                      </w:divBdr>
                      <w:divsChild>
                        <w:div w:id="129035724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5369">
                  <w:blockQuote w:val="1"/>
                  <w:marLeft w:val="0"/>
                  <w:marRight w:val="0"/>
                  <w:marTop w:val="0"/>
                  <w:marBottom w:val="0"/>
                  <w:divBdr>
                    <w:top w:val="none" w:sz="0" w:space="0" w:color="auto"/>
                    <w:left w:val="none" w:sz="0" w:space="0" w:color="auto"/>
                    <w:bottom w:val="none" w:sz="0" w:space="0" w:color="auto"/>
                    <w:right w:val="none" w:sz="0" w:space="0" w:color="auto"/>
                  </w:divBdr>
                </w:div>
                <w:div w:id="1737974536">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4834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0072">
          <w:marLeft w:val="0"/>
          <w:marRight w:val="0"/>
          <w:marTop w:val="0"/>
          <w:marBottom w:val="0"/>
          <w:divBdr>
            <w:top w:val="none" w:sz="0" w:space="0" w:color="auto"/>
            <w:left w:val="none" w:sz="0" w:space="0" w:color="auto"/>
            <w:bottom w:val="none" w:sz="0" w:space="0" w:color="auto"/>
            <w:right w:val="none" w:sz="0" w:space="0" w:color="auto"/>
          </w:divBdr>
          <w:divsChild>
            <w:div w:id="1098216212">
              <w:marLeft w:val="0"/>
              <w:marRight w:val="150"/>
              <w:marTop w:val="0"/>
              <w:marBottom w:val="0"/>
              <w:divBdr>
                <w:top w:val="single" w:sz="6" w:space="5" w:color="FFFFFF"/>
                <w:left w:val="none" w:sz="0" w:space="0" w:color="auto"/>
                <w:bottom w:val="none" w:sz="0" w:space="0" w:color="auto"/>
                <w:right w:val="none" w:sz="0" w:space="0" w:color="auto"/>
              </w:divBdr>
            </w:div>
          </w:divsChild>
        </w:div>
        <w:div w:id="465781831">
          <w:marLeft w:val="0"/>
          <w:marRight w:val="0"/>
          <w:marTop w:val="0"/>
          <w:marBottom w:val="0"/>
          <w:divBdr>
            <w:top w:val="none" w:sz="0" w:space="0" w:color="auto"/>
            <w:left w:val="none" w:sz="0" w:space="0" w:color="auto"/>
            <w:bottom w:val="none" w:sz="0" w:space="0" w:color="auto"/>
            <w:right w:val="none" w:sz="0" w:space="0" w:color="auto"/>
          </w:divBdr>
          <w:divsChild>
            <w:div w:id="1201434745">
              <w:marLeft w:val="0"/>
              <w:marRight w:val="-15"/>
              <w:marTop w:val="0"/>
              <w:marBottom w:val="0"/>
              <w:divBdr>
                <w:top w:val="single" w:sz="6" w:space="6" w:color="DDDDDD"/>
                <w:left w:val="single" w:sz="6" w:space="0" w:color="DDDDDD"/>
                <w:bottom w:val="single" w:sz="6" w:space="6" w:color="DDDDDD"/>
                <w:right w:val="single" w:sz="6" w:space="0" w:color="DDDDDD"/>
              </w:divBdr>
            </w:div>
            <w:div w:id="176116846">
              <w:marLeft w:val="0"/>
              <w:marRight w:val="0"/>
              <w:marTop w:val="0"/>
              <w:marBottom w:val="0"/>
              <w:divBdr>
                <w:top w:val="none" w:sz="0" w:space="0" w:color="auto"/>
                <w:left w:val="none" w:sz="0" w:space="0" w:color="auto"/>
                <w:bottom w:val="single" w:sz="6" w:space="6" w:color="DDDDDD"/>
                <w:right w:val="none" w:sz="0" w:space="0" w:color="auto"/>
              </w:divBdr>
              <w:divsChild>
                <w:div w:id="2023241495">
                  <w:marLeft w:val="0"/>
                  <w:marRight w:val="0"/>
                  <w:marTop w:val="0"/>
                  <w:marBottom w:val="0"/>
                  <w:divBdr>
                    <w:top w:val="none" w:sz="0" w:space="0" w:color="auto"/>
                    <w:left w:val="none" w:sz="0" w:space="0" w:color="auto"/>
                    <w:bottom w:val="none" w:sz="0" w:space="0" w:color="auto"/>
                    <w:right w:val="none" w:sz="0" w:space="0" w:color="auto"/>
                  </w:divBdr>
                  <w:divsChild>
                    <w:div w:id="980499130">
                      <w:marLeft w:val="150"/>
                      <w:marRight w:val="0"/>
                      <w:marTop w:val="0"/>
                      <w:marBottom w:val="0"/>
                      <w:divBdr>
                        <w:top w:val="none" w:sz="0" w:space="0" w:color="auto"/>
                        <w:left w:val="none" w:sz="0" w:space="0" w:color="auto"/>
                        <w:bottom w:val="none" w:sz="0" w:space="0" w:color="auto"/>
                        <w:right w:val="none" w:sz="0" w:space="0" w:color="auto"/>
                      </w:divBdr>
                      <w:divsChild>
                        <w:div w:id="186516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91675">
          <w:marLeft w:val="0"/>
          <w:marRight w:val="0"/>
          <w:marTop w:val="0"/>
          <w:marBottom w:val="0"/>
          <w:divBdr>
            <w:top w:val="none" w:sz="0" w:space="0" w:color="auto"/>
            <w:left w:val="none" w:sz="0" w:space="0" w:color="auto"/>
            <w:bottom w:val="none" w:sz="0" w:space="0" w:color="auto"/>
            <w:right w:val="none" w:sz="0" w:space="0" w:color="auto"/>
          </w:divBdr>
          <w:divsChild>
            <w:div w:id="513569610">
              <w:marLeft w:val="0"/>
              <w:marRight w:val="0"/>
              <w:marTop w:val="0"/>
              <w:marBottom w:val="0"/>
              <w:divBdr>
                <w:top w:val="none" w:sz="0" w:space="0" w:color="auto"/>
                <w:left w:val="none" w:sz="0" w:space="0" w:color="auto"/>
                <w:bottom w:val="none" w:sz="0" w:space="0" w:color="auto"/>
                <w:right w:val="none" w:sz="0" w:space="0" w:color="auto"/>
              </w:divBdr>
              <w:divsChild>
                <w:div w:id="101263977">
                  <w:marLeft w:val="0"/>
                  <w:marRight w:val="0"/>
                  <w:marTop w:val="0"/>
                  <w:marBottom w:val="0"/>
                  <w:divBdr>
                    <w:top w:val="none" w:sz="0" w:space="0" w:color="auto"/>
                    <w:left w:val="none" w:sz="0" w:space="0" w:color="auto"/>
                    <w:bottom w:val="none" w:sz="0" w:space="0" w:color="auto"/>
                    <w:right w:val="none" w:sz="0" w:space="0" w:color="auto"/>
                  </w:divBdr>
                  <w:divsChild>
                    <w:div w:id="1973359864">
                      <w:marLeft w:val="0"/>
                      <w:marRight w:val="0"/>
                      <w:marTop w:val="0"/>
                      <w:marBottom w:val="0"/>
                      <w:divBdr>
                        <w:top w:val="none" w:sz="0" w:space="0" w:color="auto"/>
                        <w:left w:val="none" w:sz="0" w:space="0" w:color="auto"/>
                        <w:bottom w:val="none" w:sz="0" w:space="0" w:color="auto"/>
                        <w:right w:val="none" w:sz="0" w:space="0" w:color="auto"/>
                      </w:divBdr>
                      <w:divsChild>
                        <w:div w:id="190718280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332358">
          <w:marLeft w:val="0"/>
          <w:marRight w:val="0"/>
          <w:marTop w:val="0"/>
          <w:marBottom w:val="0"/>
          <w:divBdr>
            <w:top w:val="none" w:sz="0" w:space="0" w:color="auto"/>
            <w:left w:val="none" w:sz="0" w:space="0" w:color="auto"/>
            <w:bottom w:val="none" w:sz="0" w:space="0" w:color="auto"/>
            <w:right w:val="none" w:sz="0" w:space="0" w:color="auto"/>
          </w:divBdr>
          <w:divsChild>
            <w:div w:id="972324077">
              <w:marLeft w:val="0"/>
              <w:marRight w:val="150"/>
              <w:marTop w:val="0"/>
              <w:marBottom w:val="0"/>
              <w:divBdr>
                <w:top w:val="single" w:sz="6" w:space="5" w:color="FFFFFF"/>
                <w:left w:val="none" w:sz="0" w:space="0" w:color="auto"/>
                <w:bottom w:val="none" w:sz="0" w:space="0" w:color="auto"/>
                <w:right w:val="none" w:sz="0" w:space="0" w:color="auto"/>
              </w:divBdr>
            </w:div>
          </w:divsChild>
        </w:div>
        <w:div w:id="1246501739">
          <w:marLeft w:val="0"/>
          <w:marRight w:val="0"/>
          <w:marTop w:val="0"/>
          <w:marBottom w:val="0"/>
          <w:divBdr>
            <w:top w:val="none" w:sz="0" w:space="0" w:color="auto"/>
            <w:left w:val="none" w:sz="0" w:space="0" w:color="auto"/>
            <w:bottom w:val="none" w:sz="0" w:space="0" w:color="auto"/>
            <w:right w:val="none" w:sz="0" w:space="0" w:color="auto"/>
          </w:divBdr>
          <w:divsChild>
            <w:div w:id="1000154968">
              <w:marLeft w:val="0"/>
              <w:marRight w:val="-15"/>
              <w:marTop w:val="0"/>
              <w:marBottom w:val="0"/>
              <w:divBdr>
                <w:top w:val="single" w:sz="6" w:space="6" w:color="DDDDDD"/>
                <w:left w:val="single" w:sz="6" w:space="0" w:color="DDDDDD"/>
                <w:bottom w:val="single" w:sz="6" w:space="6" w:color="DDDDDD"/>
                <w:right w:val="single" w:sz="6" w:space="0" w:color="DDDDDD"/>
              </w:divBdr>
            </w:div>
            <w:div w:id="2059551110">
              <w:marLeft w:val="0"/>
              <w:marRight w:val="0"/>
              <w:marTop w:val="0"/>
              <w:marBottom w:val="0"/>
              <w:divBdr>
                <w:top w:val="none" w:sz="0" w:space="0" w:color="auto"/>
                <w:left w:val="none" w:sz="0" w:space="0" w:color="auto"/>
                <w:bottom w:val="single" w:sz="6" w:space="6" w:color="DDDDDD"/>
                <w:right w:val="none" w:sz="0" w:space="0" w:color="auto"/>
              </w:divBdr>
              <w:divsChild>
                <w:div w:id="421294661">
                  <w:marLeft w:val="0"/>
                  <w:marRight w:val="0"/>
                  <w:marTop w:val="0"/>
                  <w:marBottom w:val="0"/>
                  <w:divBdr>
                    <w:top w:val="none" w:sz="0" w:space="0" w:color="auto"/>
                    <w:left w:val="none" w:sz="0" w:space="0" w:color="auto"/>
                    <w:bottom w:val="none" w:sz="0" w:space="0" w:color="auto"/>
                    <w:right w:val="none" w:sz="0" w:space="0" w:color="auto"/>
                  </w:divBdr>
                  <w:divsChild>
                    <w:div w:id="1106195233">
                      <w:marLeft w:val="150"/>
                      <w:marRight w:val="0"/>
                      <w:marTop w:val="0"/>
                      <w:marBottom w:val="0"/>
                      <w:divBdr>
                        <w:top w:val="none" w:sz="0" w:space="0" w:color="auto"/>
                        <w:left w:val="none" w:sz="0" w:space="0" w:color="auto"/>
                        <w:bottom w:val="none" w:sz="0" w:space="0" w:color="auto"/>
                        <w:right w:val="none" w:sz="0" w:space="0" w:color="auto"/>
                      </w:divBdr>
                      <w:divsChild>
                        <w:div w:id="19279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76927">
          <w:marLeft w:val="0"/>
          <w:marRight w:val="0"/>
          <w:marTop w:val="0"/>
          <w:marBottom w:val="0"/>
          <w:divBdr>
            <w:top w:val="none" w:sz="0" w:space="0" w:color="auto"/>
            <w:left w:val="none" w:sz="0" w:space="0" w:color="auto"/>
            <w:bottom w:val="none" w:sz="0" w:space="0" w:color="auto"/>
            <w:right w:val="none" w:sz="0" w:space="0" w:color="auto"/>
          </w:divBdr>
          <w:divsChild>
            <w:div w:id="951670341">
              <w:marLeft w:val="0"/>
              <w:marRight w:val="0"/>
              <w:marTop w:val="0"/>
              <w:marBottom w:val="0"/>
              <w:divBdr>
                <w:top w:val="none" w:sz="0" w:space="0" w:color="auto"/>
                <w:left w:val="none" w:sz="0" w:space="0" w:color="auto"/>
                <w:bottom w:val="none" w:sz="0" w:space="0" w:color="auto"/>
                <w:right w:val="none" w:sz="0" w:space="0" w:color="auto"/>
              </w:divBdr>
              <w:divsChild>
                <w:div w:id="1205946173">
                  <w:marLeft w:val="0"/>
                  <w:marRight w:val="0"/>
                  <w:marTop w:val="0"/>
                  <w:marBottom w:val="0"/>
                  <w:divBdr>
                    <w:top w:val="none" w:sz="0" w:space="0" w:color="auto"/>
                    <w:left w:val="none" w:sz="0" w:space="0" w:color="auto"/>
                    <w:bottom w:val="none" w:sz="0" w:space="0" w:color="auto"/>
                    <w:right w:val="none" w:sz="0" w:space="0" w:color="auto"/>
                  </w:divBdr>
                  <w:divsChild>
                    <w:div w:id="1120756514">
                      <w:marLeft w:val="0"/>
                      <w:marRight w:val="0"/>
                      <w:marTop w:val="0"/>
                      <w:marBottom w:val="0"/>
                      <w:divBdr>
                        <w:top w:val="none" w:sz="0" w:space="0" w:color="auto"/>
                        <w:left w:val="none" w:sz="0" w:space="0" w:color="auto"/>
                        <w:bottom w:val="none" w:sz="0" w:space="0" w:color="auto"/>
                        <w:right w:val="none" w:sz="0" w:space="0" w:color="auto"/>
                      </w:divBdr>
                      <w:divsChild>
                        <w:div w:id="145466882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2759">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1792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18128">
          <w:marLeft w:val="0"/>
          <w:marRight w:val="0"/>
          <w:marTop w:val="0"/>
          <w:marBottom w:val="0"/>
          <w:divBdr>
            <w:top w:val="none" w:sz="0" w:space="0" w:color="auto"/>
            <w:left w:val="none" w:sz="0" w:space="0" w:color="auto"/>
            <w:bottom w:val="none" w:sz="0" w:space="0" w:color="auto"/>
            <w:right w:val="none" w:sz="0" w:space="0" w:color="auto"/>
          </w:divBdr>
          <w:divsChild>
            <w:div w:id="1854370554">
              <w:marLeft w:val="0"/>
              <w:marRight w:val="150"/>
              <w:marTop w:val="0"/>
              <w:marBottom w:val="0"/>
              <w:divBdr>
                <w:top w:val="single" w:sz="6" w:space="5" w:color="FFFFFF"/>
                <w:left w:val="none" w:sz="0" w:space="0" w:color="auto"/>
                <w:bottom w:val="none" w:sz="0" w:space="0" w:color="auto"/>
                <w:right w:val="none" w:sz="0" w:space="0" w:color="auto"/>
              </w:divBdr>
            </w:div>
          </w:divsChild>
        </w:div>
        <w:div w:id="1938976158">
          <w:marLeft w:val="0"/>
          <w:marRight w:val="0"/>
          <w:marTop w:val="0"/>
          <w:marBottom w:val="0"/>
          <w:divBdr>
            <w:top w:val="none" w:sz="0" w:space="0" w:color="auto"/>
            <w:left w:val="none" w:sz="0" w:space="0" w:color="auto"/>
            <w:bottom w:val="none" w:sz="0" w:space="0" w:color="auto"/>
            <w:right w:val="none" w:sz="0" w:space="0" w:color="auto"/>
          </w:divBdr>
          <w:divsChild>
            <w:div w:id="818116440">
              <w:marLeft w:val="0"/>
              <w:marRight w:val="-15"/>
              <w:marTop w:val="0"/>
              <w:marBottom w:val="0"/>
              <w:divBdr>
                <w:top w:val="single" w:sz="6" w:space="6" w:color="DDDDDD"/>
                <w:left w:val="single" w:sz="6" w:space="0" w:color="DDDDDD"/>
                <w:bottom w:val="single" w:sz="6" w:space="6" w:color="DDDDDD"/>
                <w:right w:val="single" w:sz="6" w:space="0" w:color="DDDDDD"/>
              </w:divBdr>
            </w:div>
            <w:div w:id="776293581">
              <w:marLeft w:val="0"/>
              <w:marRight w:val="0"/>
              <w:marTop w:val="0"/>
              <w:marBottom w:val="0"/>
              <w:divBdr>
                <w:top w:val="none" w:sz="0" w:space="0" w:color="auto"/>
                <w:left w:val="none" w:sz="0" w:space="0" w:color="auto"/>
                <w:bottom w:val="single" w:sz="6" w:space="6" w:color="DDDDDD"/>
                <w:right w:val="none" w:sz="0" w:space="0" w:color="auto"/>
              </w:divBdr>
              <w:divsChild>
                <w:div w:id="2107997234">
                  <w:marLeft w:val="0"/>
                  <w:marRight w:val="0"/>
                  <w:marTop w:val="0"/>
                  <w:marBottom w:val="0"/>
                  <w:divBdr>
                    <w:top w:val="none" w:sz="0" w:space="0" w:color="auto"/>
                    <w:left w:val="none" w:sz="0" w:space="0" w:color="auto"/>
                    <w:bottom w:val="none" w:sz="0" w:space="0" w:color="auto"/>
                    <w:right w:val="none" w:sz="0" w:space="0" w:color="auto"/>
                  </w:divBdr>
                  <w:divsChild>
                    <w:div w:id="1691494786">
                      <w:marLeft w:val="150"/>
                      <w:marRight w:val="0"/>
                      <w:marTop w:val="0"/>
                      <w:marBottom w:val="0"/>
                      <w:divBdr>
                        <w:top w:val="none" w:sz="0" w:space="0" w:color="auto"/>
                        <w:left w:val="none" w:sz="0" w:space="0" w:color="auto"/>
                        <w:bottom w:val="none" w:sz="0" w:space="0" w:color="auto"/>
                        <w:right w:val="none" w:sz="0" w:space="0" w:color="auto"/>
                      </w:divBdr>
                      <w:divsChild>
                        <w:div w:id="6278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86006">
          <w:marLeft w:val="0"/>
          <w:marRight w:val="0"/>
          <w:marTop w:val="0"/>
          <w:marBottom w:val="0"/>
          <w:divBdr>
            <w:top w:val="none" w:sz="0" w:space="0" w:color="auto"/>
            <w:left w:val="none" w:sz="0" w:space="0" w:color="auto"/>
            <w:bottom w:val="none" w:sz="0" w:space="0" w:color="auto"/>
            <w:right w:val="none" w:sz="0" w:space="0" w:color="auto"/>
          </w:divBdr>
          <w:divsChild>
            <w:div w:id="765030741">
              <w:marLeft w:val="0"/>
              <w:marRight w:val="0"/>
              <w:marTop w:val="0"/>
              <w:marBottom w:val="0"/>
              <w:divBdr>
                <w:top w:val="none" w:sz="0" w:space="0" w:color="auto"/>
                <w:left w:val="none" w:sz="0" w:space="0" w:color="auto"/>
                <w:bottom w:val="none" w:sz="0" w:space="0" w:color="auto"/>
                <w:right w:val="none" w:sz="0" w:space="0" w:color="auto"/>
              </w:divBdr>
              <w:divsChild>
                <w:div w:id="556015497">
                  <w:marLeft w:val="0"/>
                  <w:marRight w:val="0"/>
                  <w:marTop w:val="0"/>
                  <w:marBottom w:val="0"/>
                  <w:divBdr>
                    <w:top w:val="none" w:sz="0" w:space="0" w:color="auto"/>
                    <w:left w:val="none" w:sz="0" w:space="0" w:color="auto"/>
                    <w:bottom w:val="none" w:sz="0" w:space="0" w:color="auto"/>
                    <w:right w:val="none" w:sz="0" w:space="0" w:color="auto"/>
                  </w:divBdr>
                  <w:divsChild>
                    <w:div w:id="1047951249">
                      <w:marLeft w:val="0"/>
                      <w:marRight w:val="0"/>
                      <w:marTop w:val="0"/>
                      <w:marBottom w:val="0"/>
                      <w:divBdr>
                        <w:top w:val="none" w:sz="0" w:space="0" w:color="auto"/>
                        <w:left w:val="none" w:sz="0" w:space="0" w:color="auto"/>
                        <w:bottom w:val="none" w:sz="0" w:space="0" w:color="auto"/>
                        <w:right w:val="none" w:sz="0" w:space="0" w:color="auto"/>
                      </w:divBdr>
                      <w:divsChild>
                        <w:div w:id="1168329047">
                          <w:blockQuote w:val="1"/>
                          <w:marLeft w:val="0"/>
                          <w:marRight w:val="0"/>
                          <w:marTop w:val="0"/>
                          <w:marBottom w:val="0"/>
                          <w:divBdr>
                            <w:top w:val="none" w:sz="0" w:space="0" w:color="auto"/>
                            <w:left w:val="none" w:sz="0" w:space="0" w:color="auto"/>
                            <w:bottom w:val="none" w:sz="0" w:space="0" w:color="auto"/>
                            <w:right w:val="none" w:sz="0" w:space="0" w:color="auto"/>
                          </w:divBdr>
                          <w:divsChild>
                            <w:div w:id="2010906719">
                              <w:marLeft w:val="300"/>
                              <w:marRight w:val="300"/>
                              <w:marTop w:val="75"/>
                              <w:marBottom w:val="300"/>
                              <w:divBdr>
                                <w:top w:val="none" w:sz="0" w:space="0" w:color="auto"/>
                                <w:left w:val="none" w:sz="0" w:space="0" w:color="auto"/>
                                <w:bottom w:val="none" w:sz="0" w:space="0" w:color="auto"/>
                                <w:right w:val="none" w:sz="0" w:space="0" w:color="auto"/>
                              </w:divBdr>
                              <w:divsChild>
                                <w:div w:id="899049572">
                                  <w:marLeft w:val="150"/>
                                  <w:marRight w:val="150"/>
                                  <w:marTop w:val="0"/>
                                  <w:marBottom w:val="150"/>
                                  <w:divBdr>
                                    <w:top w:val="single" w:sz="6" w:space="0" w:color="DDDDDD"/>
                                    <w:left w:val="single" w:sz="6" w:space="0" w:color="DDDDDD"/>
                                    <w:bottom w:val="single" w:sz="6" w:space="0" w:color="DDDDDD"/>
                                    <w:right w:val="single" w:sz="6" w:space="0" w:color="DDDDDD"/>
                                  </w:divBdr>
                                  <w:divsChild>
                                    <w:div w:id="812720378">
                                      <w:marLeft w:val="0"/>
                                      <w:marRight w:val="0"/>
                                      <w:marTop w:val="0"/>
                                      <w:marBottom w:val="0"/>
                                      <w:divBdr>
                                        <w:top w:val="none" w:sz="0" w:space="0" w:color="auto"/>
                                        <w:left w:val="none" w:sz="0" w:space="0" w:color="auto"/>
                                        <w:bottom w:val="none" w:sz="0" w:space="0" w:color="auto"/>
                                        <w:right w:val="none" w:sz="0" w:space="0" w:color="auto"/>
                                      </w:divBdr>
                                      <w:divsChild>
                                        <w:div w:id="2081057288">
                                          <w:marLeft w:val="0"/>
                                          <w:marRight w:val="0"/>
                                          <w:marTop w:val="0"/>
                                          <w:marBottom w:val="0"/>
                                          <w:divBdr>
                                            <w:top w:val="none" w:sz="0" w:space="0" w:color="auto"/>
                                            <w:left w:val="none" w:sz="0" w:space="0" w:color="auto"/>
                                            <w:bottom w:val="none" w:sz="0" w:space="0" w:color="auto"/>
                                            <w:right w:val="none" w:sz="0" w:space="0" w:color="auto"/>
                                          </w:divBdr>
                                        </w:div>
                                        <w:div w:id="1652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797842">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13432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5398">
          <w:marLeft w:val="0"/>
          <w:marRight w:val="0"/>
          <w:marTop w:val="0"/>
          <w:marBottom w:val="0"/>
          <w:divBdr>
            <w:top w:val="none" w:sz="0" w:space="0" w:color="auto"/>
            <w:left w:val="none" w:sz="0" w:space="0" w:color="auto"/>
            <w:bottom w:val="none" w:sz="0" w:space="0" w:color="auto"/>
            <w:right w:val="none" w:sz="0" w:space="0" w:color="auto"/>
          </w:divBdr>
          <w:divsChild>
            <w:div w:id="1153720189">
              <w:marLeft w:val="0"/>
              <w:marRight w:val="150"/>
              <w:marTop w:val="0"/>
              <w:marBottom w:val="0"/>
              <w:divBdr>
                <w:top w:val="single" w:sz="6" w:space="5" w:color="FFFFFF"/>
                <w:left w:val="none" w:sz="0" w:space="0" w:color="auto"/>
                <w:bottom w:val="none" w:sz="0" w:space="0" w:color="auto"/>
                <w:right w:val="none" w:sz="0" w:space="0" w:color="auto"/>
              </w:divBdr>
            </w:div>
          </w:divsChild>
        </w:div>
        <w:div w:id="738597038">
          <w:marLeft w:val="0"/>
          <w:marRight w:val="0"/>
          <w:marTop w:val="0"/>
          <w:marBottom w:val="0"/>
          <w:divBdr>
            <w:top w:val="none" w:sz="0" w:space="0" w:color="auto"/>
            <w:left w:val="none" w:sz="0" w:space="0" w:color="auto"/>
            <w:bottom w:val="none" w:sz="0" w:space="0" w:color="auto"/>
            <w:right w:val="none" w:sz="0" w:space="0" w:color="auto"/>
          </w:divBdr>
          <w:divsChild>
            <w:div w:id="1630042327">
              <w:marLeft w:val="0"/>
              <w:marRight w:val="-15"/>
              <w:marTop w:val="0"/>
              <w:marBottom w:val="0"/>
              <w:divBdr>
                <w:top w:val="single" w:sz="6" w:space="6" w:color="DDDDDD"/>
                <w:left w:val="single" w:sz="6" w:space="0" w:color="DDDDDD"/>
                <w:bottom w:val="single" w:sz="6" w:space="6" w:color="DDDDDD"/>
                <w:right w:val="single" w:sz="6" w:space="0" w:color="DDDDDD"/>
              </w:divBdr>
            </w:div>
            <w:div w:id="63376362">
              <w:marLeft w:val="0"/>
              <w:marRight w:val="0"/>
              <w:marTop w:val="0"/>
              <w:marBottom w:val="0"/>
              <w:divBdr>
                <w:top w:val="none" w:sz="0" w:space="0" w:color="auto"/>
                <w:left w:val="none" w:sz="0" w:space="0" w:color="auto"/>
                <w:bottom w:val="single" w:sz="6" w:space="6" w:color="DDDDDD"/>
                <w:right w:val="none" w:sz="0" w:space="0" w:color="auto"/>
              </w:divBdr>
              <w:divsChild>
                <w:div w:id="332342805">
                  <w:marLeft w:val="0"/>
                  <w:marRight w:val="0"/>
                  <w:marTop w:val="0"/>
                  <w:marBottom w:val="0"/>
                  <w:divBdr>
                    <w:top w:val="none" w:sz="0" w:space="0" w:color="auto"/>
                    <w:left w:val="none" w:sz="0" w:space="0" w:color="auto"/>
                    <w:bottom w:val="none" w:sz="0" w:space="0" w:color="auto"/>
                    <w:right w:val="none" w:sz="0" w:space="0" w:color="auto"/>
                  </w:divBdr>
                  <w:divsChild>
                    <w:div w:id="628053238">
                      <w:marLeft w:val="150"/>
                      <w:marRight w:val="0"/>
                      <w:marTop w:val="0"/>
                      <w:marBottom w:val="0"/>
                      <w:divBdr>
                        <w:top w:val="none" w:sz="0" w:space="0" w:color="auto"/>
                        <w:left w:val="none" w:sz="0" w:space="0" w:color="auto"/>
                        <w:bottom w:val="none" w:sz="0" w:space="0" w:color="auto"/>
                        <w:right w:val="none" w:sz="0" w:space="0" w:color="auto"/>
                      </w:divBdr>
                      <w:divsChild>
                        <w:div w:id="18390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11331">
          <w:marLeft w:val="0"/>
          <w:marRight w:val="0"/>
          <w:marTop w:val="0"/>
          <w:marBottom w:val="0"/>
          <w:divBdr>
            <w:top w:val="none" w:sz="0" w:space="0" w:color="auto"/>
            <w:left w:val="none" w:sz="0" w:space="0" w:color="auto"/>
            <w:bottom w:val="none" w:sz="0" w:space="0" w:color="auto"/>
            <w:right w:val="none" w:sz="0" w:space="0" w:color="auto"/>
          </w:divBdr>
          <w:divsChild>
            <w:div w:id="261226901">
              <w:marLeft w:val="0"/>
              <w:marRight w:val="0"/>
              <w:marTop w:val="0"/>
              <w:marBottom w:val="0"/>
              <w:divBdr>
                <w:top w:val="none" w:sz="0" w:space="0" w:color="auto"/>
                <w:left w:val="none" w:sz="0" w:space="0" w:color="auto"/>
                <w:bottom w:val="none" w:sz="0" w:space="0" w:color="auto"/>
                <w:right w:val="none" w:sz="0" w:space="0" w:color="auto"/>
              </w:divBdr>
              <w:divsChild>
                <w:div w:id="947547899">
                  <w:marLeft w:val="0"/>
                  <w:marRight w:val="0"/>
                  <w:marTop w:val="0"/>
                  <w:marBottom w:val="0"/>
                  <w:divBdr>
                    <w:top w:val="none" w:sz="0" w:space="0" w:color="auto"/>
                    <w:left w:val="none" w:sz="0" w:space="0" w:color="auto"/>
                    <w:bottom w:val="none" w:sz="0" w:space="0" w:color="auto"/>
                    <w:right w:val="none" w:sz="0" w:space="0" w:color="auto"/>
                  </w:divBdr>
                  <w:divsChild>
                    <w:div w:id="58788659">
                      <w:marLeft w:val="0"/>
                      <w:marRight w:val="0"/>
                      <w:marTop w:val="0"/>
                      <w:marBottom w:val="0"/>
                      <w:divBdr>
                        <w:top w:val="none" w:sz="0" w:space="0" w:color="auto"/>
                        <w:left w:val="none" w:sz="0" w:space="0" w:color="auto"/>
                        <w:bottom w:val="none" w:sz="0" w:space="0" w:color="auto"/>
                        <w:right w:val="none" w:sz="0" w:space="0" w:color="auto"/>
                      </w:divBdr>
                      <w:divsChild>
                        <w:div w:id="491412947">
                          <w:blockQuote w:val="1"/>
                          <w:marLeft w:val="0"/>
                          <w:marRight w:val="0"/>
                          <w:marTop w:val="0"/>
                          <w:marBottom w:val="0"/>
                          <w:divBdr>
                            <w:top w:val="none" w:sz="0" w:space="0" w:color="auto"/>
                            <w:left w:val="none" w:sz="0" w:space="0" w:color="auto"/>
                            <w:bottom w:val="none" w:sz="0" w:space="0" w:color="auto"/>
                            <w:right w:val="none" w:sz="0" w:space="0" w:color="auto"/>
                          </w:divBdr>
                          <w:divsChild>
                            <w:div w:id="1896500283">
                              <w:marLeft w:val="300"/>
                              <w:marRight w:val="300"/>
                              <w:marTop w:val="75"/>
                              <w:marBottom w:val="300"/>
                              <w:divBdr>
                                <w:top w:val="none" w:sz="0" w:space="0" w:color="auto"/>
                                <w:left w:val="none" w:sz="0" w:space="0" w:color="auto"/>
                                <w:bottom w:val="none" w:sz="0" w:space="0" w:color="auto"/>
                                <w:right w:val="none" w:sz="0" w:space="0" w:color="auto"/>
                              </w:divBdr>
                              <w:divsChild>
                                <w:div w:id="1250307989">
                                  <w:marLeft w:val="150"/>
                                  <w:marRight w:val="150"/>
                                  <w:marTop w:val="0"/>
                                  <w:marBottom w:val="150"/>
                                  <w:divBdr>
                                    <w:top w:val="single" w:sz="6" w:space="0" w:color="DDDDDD"/>
                                    <w:left w:val="single" w:sz="6" w:space="0" w:color="DDDDDD"/>
                                    <w:bottom w:val="single" w:sz="6" w:space="0" w:color="DDDDDD"/>
                                    <w:right w:val="single" w:sz="6" w:space="0" w:color="DDDDDD"/>
                                  </w:divBdr>
                                  <w:divsChild>
                                    <w:div w:id="2003968701">
                                      <w:marLeft w:val="0"/>
                                      <w:marRight w:val="0"/>
                                      <w:marTop w:val="0"/>
                                      <w:marBottom w:val="0"/>
                                      <w:divBdr>
                                        <w:top w:val="none" w:sz="0" w:space="0" w:color="auto"/>
                                        <w:left w:val="none" w:sz="0" w:space="0" w:color="auto"/>
                                        <w:bottom w:val="none" w:sz="0" w:space="0" w:color="auto"/>
                                        <w:right w:val="none" w:sz="0" w:space="0" w:color="auto"/>
                                      </w:divBdr>
                                      <w:divsChild>
                                        <w:div w:id="1269700613">
                                          <w:marLeft w:val="0"/>
                                          <w:marRight w:val="0"/>
                                          <w:marTop w:val="0"/>
                                          <w:marBottom w:val="0"/>
                                          <w:divBdr>
                                            <w:top w:val="none" w:sz="0" w:space="0" w:color="auto"/>
                                            <w:left w:val="none" w:sz="0" w:space="0" w:color="auto"/>
                                            <w:bottom w:val="none" w:sz="0" w:space="0" w:color="auto"/>
                                            <w:right w:val="none" w:sz="0" w:space="0" w:color="auto"/>
                                          </w:divBdr>
                                        </w:div>
                                        <w:div w:id="3727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714449">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9658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0561">
          <w:marLeft w:val="0"/>
          <w:marRight w:val="0"/>
          <w:marTop w:val="0"/>
          <w:marBottom w:val="0"/>
          <w:divBdr>
            <w:top w:val="none" w:sz="0" w:space="0" w:color="auto"/>
            <w:left w:val="none" w:sz="0" w:space="0" w:color="auto"/>
            <w:bottom w:val="none" w:sz="0" w:space="0" w:color="auto"/>
            <w:right w:val="none" w:sz="0" w:space="0" w:color="auto"/>
          </w:divBdr>
          <w:divsChild>
            <w:div w:id="1223326000">
              <w:marLeft w:val="0"/>
              <w:marRight w:val="150"/>
              <w:marTop w:val="0"/>
              <w:marBottom w:val="0"/>
              <w:divBdr>
                <w:top w:val="single" w:sz="6" w:space="5" w:color="FFFFFF"/>
                <w:left w:val="none" w:sz="0" w:space="0" w:color="auto"/>
                <w:bottom w:val="none" w:sz="0" w:space="0" w:color="auto"/>
                <w:right w:val="none" w:sz="0" w:space="0" w:color="auto"/>
              </w:divBdr>
            </w:div>
          </w:divsChild>
        </w:div>
        <w:div w:id="2141681023">
          <w:marLeft w:val="0"/>
          <w:marRight w:val="0"/>
          <w:marTop w:val="0"/>
          <w:marBottom w:val="0"/>
          <w:divBdr>
            <w:top w:val="none" w:sz="0" w:space="0" w:color="auto"/>
            <w:left w:val="none" w:sz="0" w:space="0" w:color="auto"/>
            <w:bottom w:val="none" w:sz="0" w:space="0" w:color="auto"/>
            <w:right w:val="none" w:sz="0" w:space="0" w:color="auto"/>
          </w:divBdr>
          <w:divsChild>
            <w:div w:id="1138886615">
              <w:marLeft w:val="0"/>
              <w:marRight w:val="-15"/>
              <w:marTop w:val="0"/>
              <w:marBottom w:val="0"/>
              <w:divBdr>
                <w:top w:val="single" w:sz="6" w:space="6" w:color="DDDDDD"/>
                <w:left w:val="single" w:sz="6" w:space="0" w:color="DDDDDD"/>
                <w:bottom w:val="single" w:sz="6" w:space="6" w:color="DDDDDD"/>
                <w:right w:val="single" w:sz="6" w:space="0" w:color="DDDDDD"/>
              </w:divBdr>
            </w:div>
            <w:div w:id="1250231970">
              <w:marLeft w:val="0"/>
              <w:marRight w:val="0"/>
              <w:marTop w:val="0"/>
              <w:marBottom w:val="0"/>
              <w:divBdr>
                <w:top w:val="none" w:sz="0" w:space="0" w:color="auto"/>
                <w:left w:val="none" w:sz="0" w:space="0" w:color="auto"/>
                <w:bottom w:val="single" w:sz="6" w:space="6" w:color="DDDDDD"/>
                <w:right w:val="none" w:sz="0" w:space="0" w:color="auto"/>
              </w:divBdr>
              <w:divsChild>
                <w:div w:id="1504128242">
                  <w:marLeft w:val="0"/>
                  <w:marRight w:val="0"/>
                  <w:marTop w:val="0"/>
                  <w:marBottom w:val="0"/>
                  <w:divBdr>
                    <w:top w:val="none" w:sz="0" w:space="0" w:color="auto"/>
                    <w:left w:val="none" w:sz="0" w:space="0" w:color="auto"/>
                    <w:bottom w:val="none" w:sz="0" w:space="0" w:color="auto"/>
                    <w:right w:val="none" w:sz="0" w:space="0" w:color="auto"/>
                  </w:divBdr>
                  <w:divsChild>
                    <w:div w:id="768164184">
                      <w:marLeft w:val="150"/>
                      <w:marRight w:val="0"/>
                      <w:marTop w:val="0"/>
                      <w:marBottom w:val="0"/>
                      <w:divBdr>
                        <w:top w:val="none" w:sz="0" w:space="0" w:color="auto"/>
                        <w:left w:val="none" w:sz="0" w:space="0" w:color="auto"/>
                        <w:bottom w:val="none" w:sz="0" w:space="0" w:color="auto"/>
                        <w:right w:val="none" w:sz="0" w:space="0" w:color="auto"/>
                      </w:divBdr>
                      <w:divsChild>
                        <w:div w:id="1339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069277">
          <w:marLeft w:val="0"/>
          <w:marRight w:val="0"/>
          <w:marTop w:val="0"/>
          <w:marBottom w:val="0"/>
          <w:divBdr>
            <w:top w:val="none" w:sz="0" w:space="0" w:color="auto"/>
            <w:left w:val="none" w:sz="0" w:space="0" w:color="auto"/>
            <w:bottom w:val="none" w:sz="0" w:space="0" w:color="auto"/>
            <w:right w:val="none" w:sz="0" w:space="0" w:color="auto"/>
          </w:divBdr>
          <w:divsChild>
            <w:div w:id="2131852775">
              <w:marLeft w:val="0"/>
              <w:marRight w:val="0"/>
              <w:marTop w:val="0"/>
              <w:marBottom w:val="0"/>
              <w:divBdr>
                <w:top w:val="none" w:sz="0" w:space="0" w:color="auto"/>
                <w:left w:val="none" w:sz="0" w:space="0" w:color="auto"/>
                <w:bottom w:val="none" w:sz="0" w:space="0" w:color="auto"/>
                <w:right w:val="none" w:sz="0" w:space="0" w:color="auto"/>
              </w:divBdr>
              <w:divsChild>
                <w:div w:id="1527400717">
                  <w:marLeft w:val="0"/>
                  <w:marRight w:val="0"/>
                  <w:marTop w:val="0"/>
                  <w:marBottom w:val="0"/>
                  <w:divBdr>
                    <w:top w:val="none" w:sz="0" w:space="0" w:color="auto"/>
                    <w:left w:val="none" w:sz="0" w:space="0" w:color="auto"/>
                    <w:bottom w:val="none" w:sz="0" w:space="0" w:color="auto"/>
                    <w:right w:val="none" w:sz="0" w:space="0" w:color="auto"/>
                  </w:divBdr>
                  <w:divsChild>
                    <w:div w:id="488179721">
                      <w:marLeft w:val="0"/>
                      <w:marRight w:val="0"/>
                      <w:marTop w:val="0"/>
                      <w:marBottom w:val="0"/>
                      <w:divBdr>
                        <w:top w:val="none" w:sz="0" w:space="0" w:color="auto"/>
                        <w:left w:val="none" w:sz="0" w:space="0" w:color="auto"/>
                        <w:bottom w:val="none" w:sz="0" w:space="0" w:color="auto"/>
                        <w:right w:val="none" w:sz="0" w:space="0" w:color="auto"/>
                      </w:divBdr>
                      <w:divsChild>
                        <w:div w:id="2070498694">
                          <w:blockQuote w:val="1"/>
                          <w:marLeft w:val="0"/>
                          <w:marRight w:val="0"/>
                          <w:marTop w:val="0"/>
                          <w:marBottom w:val="0"/>
                          <w:divBdr>
                            <w:top w:val="none" w:sz="0" w:space="0" w:color="auto"/>
                            <w:left w:val="none" w:sz="0" w:space="0" w:color="auto"/>
                            <w:bottom w:val="none" w:sz="0" w:space="0" w:color="auto"/>
                            <w:right w:val="none" w:sz="0" w:space="0" w:color="auto"/>
                          </w:divBdr>
                          <w:divsChild>
                            <w:div w:id="1291787643">
                              <w:marLeft w:val="300"/>
                              <w:marRight w:val="300"/>
                              <w:marTop w:val="75"/>
                              <w:marBottom w:val="300"/>
                              <w:divBdr>
                                <w:top w:val="none" w:sz="0" w:space="0" w:color="auto"/>
                                <w:left w:val="none" w:sz="0" w:space="0" w:color="auto"/>
                                <w:bottom w:val="none" w:sz="0" w:space="0" w:color="auto"/>
                                <w:right w:val="none" w:sz="0" w:space="0" w:color="auto"/>
                              </w:divBdr>
                              <w:divsChild>
                                <w:div w:id="1377923939">
                                  <w:marLeft w:val="150"/>
                                  <w:marRight w:val="150"/>
                                  <w:marTop w:val="0"/>
                                  <w:marBottom w:val="150"/>
                                  <w:divBdr>
                                    <w:top w:val="single" w:sz="6" w:space="0" w:color="DDDDDD"/>
                                    <w:left w:val="single" w:sz="6" w:space="0" w:color="DDDDDD"/>
                                    <w:bottom w:val="single" w:sz="6" w:space="0" w:color="DDDDDD"/>
                                    <w:right w:val="single" w:sz="6" w:space="0" w:color="DDDDDD"/>
                                  </w:divBdr>
                                  <w:divsChild>
                                    <w:div w:id="479732060">
                                      <w:marLeft w:val="0"/>
                                      <w:marRight w:val="0"/>
                                      <w:marTop w:val="0"/>
                                      <w:marBottom w:val="0"/>
                                      <w:divBdr>
                                        <w:top w:val="none" w:sz="0" w:space="0" w:color="auto"/>
                                        <w:left w:val="none" w:sz="0" w:space="0" w:color="auto"/>
                                        <w:bottom w:val="none" w:sz="0" w:space="0" w:color="auto"/>
                                        <w:right w:val="none" w:sz="0" w:space="0" w:color="auto"/>
                                      </w:divBdr>
                                      <w:divsChild>
                                        <w:div w:id="644940693">
                                          <w:marLeft w:val="0"/>
                                          <w:marRight w:val="0"/>
                                          <w:marTop w:val="0"/>
                                          <w:marBottom w:val="0"/>
                                          <w:divBdr>
                                            <w:top w:val="none" w:sz="0" w:space="0" w:color="auto"/>
                                            <w:left w:val="none" w:sz="0" w:space="0" w:color="auto"/>
                                            <w:bottom w:val="none" w:sz="0" w:space="0" w:color="auto"/>
                                            <w:right w:val="none" w:sz="0" w:space="0" w:color="auto"/>
                                          </w:divBdr>
                                        </w:div>
                                        <w:div w:id="20951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769942">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3651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863035">
          <w:marLeft w:val="0"/>
          <w:marRight w:val="0"/>
          <w:marTop w:val="0"/>
          <w:marBottom w:val="0"/>
          <w:divBdr>
            <w:top w:val="none" w:sz="0" w:space="0" w:color="auto"/>
            <w:left w:val="none" w:sz="0" w:space="0" w:color="auto"/>
            <w:bottom w:val="none" w:sz="0" w:space="0" w:color="auto"/>
            <w:right w:val="none" w:sz="0" w:space="0" w:color="auto"/>
          </w:divBdr>
          <w:divsChild>
            <w:div w:id="1312557382">
              <w:marLeft w:val="0"/>
              <w:marRight w:val="150"/>
              <w:marTop w:val="0"/>
              <w:marBottom w:val="0"/>
              <w:divBdr>
                <w:top w:val="single" w:sz="6" w:space="5" w:color="FFFFFF"/>
                <w:left w:val="none" w:sz="0" w:space="0" w:color="auto"/>
                <w:bottom w:val="none" w:sz="0" w:space="0" w:color="auto"/>
                <w:right w:val="none" w:sz="0" w:space="0" w:color="auto"/>
              </w:divBdr>
            </w:div>
          </w:divsChild>
        </w:div>
        <w:div w:id="2046174330">
          <w:marLeft w:val="0"/>
          <w:marRight w:val="0"/>
          <w:marTop w:val="0"/>
          <w:marBottom w:val="0"/>
          <w:divBdr>
            <w:top w:val="none" w:sz="0" w:space="0" w:color="auto"/>
            <w:left w:val="none" w:sz="0" w:space="0" w:color="auto"/>
            <w:bottom w:val="none" w:sz="0" w:space="0" w:color="auto"/>
            <w:right w:val="none" w:sz="0" w:space="0" w:color="auto"/>
          </w:divBdr>
          <w:divsChild>
            <w:div w:id="1181234915">
              <w:marLeft w:val="0"/>
              <w:marRight w:val="-15"/>
              <w:marTop w:val="0"/>
              <w:marBottom w:val="0"/>
              <w:divBdr>
                <w:top w:val="single" w:sz="6" w:space="6" w:color="DDDDDD"/>
                <w:left w:val="single" w:sz="6" w:space="0" w:color="DDDDDD"/>
                <w:bottom w:val="single" w:sz="6" w:space="6" w:color="DDDDDD"/>
                <w:right w:val="single" w:sz="6" w:space="0" w:color="DDDDDD"/>
              </w:divBdr>
            </w:div>
            <w:div w:id="308485625">
              <w:marLeft w:val="0"/>
              <w:marRight w:val="0"/>
              <w:marTop w:val="0"/>
              <w:marBottom w:val="0"/>
              <w:divBdr>
                <w:top w:val="none" w:sz="0" w:space="0" w:color="auto"/>
                <w:left w:val="none" w:sz="0" w:space="0" w:color="auto"/>
                <w:bottom w:val="single" w:sz="6" w:space="6" w:color="DDDDDD"/>
                <w:right w:val="none" w:sz="0" w:space="0" w:color="auto"/>
              </w:divBdr>
              <w:divsChild>
                <w:div w:id="1241646304">
                  <w:marLeft w:val="0"/>
                  <w:marRight w:val="0"/>
                  <w:marTop w:val="0"/>
                  <w:marBottom w:val="0"/>
                  <w:divBdr>
                    <w:top w:val="none" w:sz="0" w:space="0" w:color="auto"/>
                    <w:left w:val="none" w:sz="0" w:space="0" w:color="auto"/>
                    <w:bottom w:val="none" w:sz="0" w:space="0" w:color="auto"/>
                    <w:right w:val="none" w:sz="0" w:space="0" w:color="auto"/>
                  </w:divBdr>
                  <w:divsChild>
                    <w:div w:id="1032463074">
                      <w:marLeft w:val="150"/>
                      <w:marRight w:val="0"/>
                      <w:marTop w:val="0"/>
                      <w:marBottom w:val="0"/>
                      <w:divBdr>
                        <w:top w:val="none" w:sz="0" w:space="0" w:color="auto"/>
                        <w:left w:val="none" w:sz="0" w:space="0" w:color="auto"/>
                        <w:bottom w:val="none" w:sz="0" w:space="0" w:color="auto"/>
                        <w:right w:val="none" w:sz="0" w:space="0" w:color="auto"/>
                      </w:divBdr>
                      <w:divsChild>
                        <w:div w:id="7942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536423">
          <w:marLeft w:val="0"/>
          <w:marRight w:val="0"/>
          <w:marTop w:val="0"/>
          <w:marBottom w:val="0"/>
          <w:divBdr>
            <w:top w:val="none" w:sz="0" w:space="0" w:color="auto"/>
            <w:left w:val="none" w:sz="0" w:space="0" w:color="auto"/>
            <w:bottom w:val="none" w:sz="0" w:space="0" w:color="auto"/>
            <w:right w:val="none" w:sz="0" w:space="0" w:color="auto"/>
          </w:divBdr>
          <w:divsChild>
            <w:div w:id="1771704811">
              <w:marLeft w:val="0"/>
              <w:marRight w:val="0"/>
              <w:marTop w:val="0"/>
              <w:marBottom w:val="0"/>
              <w:divBdr>
                <w:top w:val="none" w:sz="0" w:space="0" w:color="auto"/>
                <w:left w:val="none" w:sz="0" w:space="0" w:color="auto"/>
                <w:bottom w:val="none" w:sz="0" w:space="0" w:color="auto"/>
                <w:right w:val="none" w:sz="0" w:space="0" w:color="auto"/>
              </w:divBdr>
              <w:divsChild>
                <w:div w:id="127628499">
                  <w:marLeft w:val="0"/>
                  <w:marRight w:val="0"/>
                  <w:marTop w:val="0"/>
                  <w:marBottom w:val="0"/>
                  <w:divBdr>
                    <w:top w:val="none" w:sz="0" w:space="0" w:color="auto"/>
                    <w:left w:val="none" w:sz="0" w:space="0" w:color="auto"/>
                    <w:bottom w:val="none" w:sz="0" w:space="0" w:color="auto"/>
                    <w:right w:val="none" w:sz="0" w:space="0" w:color="auto"/>
                  </w:divBdr>
                  <w:divsChild>
                    <w:div w:id="1986472116">
                      <w:marLeft w:val="0"/>
                      <w:marRight w:val="0"/>
                      <w:marTop w:val="0"/>
                      <w:marBottom w:val="0"/>
                      <w:divBdr>
                        <w:top w:val="none" w:sz="0" w:space="0" w:color="auto"/>
                        <w:left w:val="none" w:sz="0" w:space="0" w:color="auto"/>
                        <w:bottom w:val="none" w:sz="0" w:space="0" w:color="auto"/>
                        <w:right w:val="none" w:sz="0" w:space="0" w:color="auto"/>
                      </w:divBdr>
                      <w:divsChild>
                        <w:div w:id="2977228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21">
                  <w:blockQuote w:val="1"/>
                  <w:marLeft w:val="150"/>
                  <w:marRight w:val="150"/>
                  <w:marTop w:val="0"/>
                  <w:marBottom w:val="0"/>
                  <w:divBdr>
                    <w:top w:val="single" w:sz="6" w:space="12" w:color="DDDDDD"/>
                    <w:left w:val="none" w:sz="0" w:space="0" w:color="auto"/>
                    <w:bottom w:val="none" w:sz="0" w:space="0" w:color="auto"/>
                    <w:right w:val="none" w:sz="0" w:space="0" w:color="auto"/>
                  </w:divBdr>
                  <w:divsChild>
                    <w:div w:id="44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1887">
          <w:marLeft w:val="0"/>
          <w:marRight w:val="0"/>
          <w:marTop w:val="0"/>
          <w:marBottom w:val="0"/>
          <w:divBdr>
            <w:top w:val="none" w:sz="0" w:space="0" w:color="auto"/>
            <w:left w:val="none" w:sz="0" w:space="0" w:color="auto"/>
            <w:bottom w:val="none" w:sz="0" w:space="0" w:color="auto"/>
            <w:right w:val="none" w:sz="0" w:space="0" w:color="auto"/>
          </w:divBdr>
          <w:divsChild>
            <w:div w:id="1905673468">
              <w:marLeft w:val="0"/>
              <w:marRight w:val="150"/>
              <w:marTop w:val="0"/>
              <w:marBottom w:val="0"/>
              <w:divBdr>
                <w:top w:val="single" w:sz="6" w:space="5" w:color="FFFFFF"/>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stromech.net/forums/member.php?17917-mkelly" TargetMode="External"/><Relationship Id="rId299" Type="http://schemas.openxmlformats.org/officeDocument/2006/relationships/hyperlink" Target="http://astromech.net/forums/newreply.php?do=newreply&amp;p=270600" TargetMode="External"/><Relationship Id="rId303" Type="http://schemas.openxmlformats.org/officeDocument/2006/relationships/image" Target="media/image33.png"/><Relationship Id="rId21" Type="http://schemas.openxmlformats.org/officeDocument/2006/relationships/hyperlink" Target="http://astromech.net/forums/report.php?p=359241" TargetMode="External"/><Relationship Id="rId42" Type="http://schemas.openxmlformats.org/officeDocument/2006/relationships/hyperlink" Target="http://astromech.net/forums/attachment.php?attachmentid=30641&amp;d=1454347631" TargetMode="External"/><Relationship Id="rId63" Type="http://schemas.openxmlformats.org/officeDocument/2006/relationships/hyperlink" Target="http://astromech.net/forums/member.php?18196-ender9492" TargetMode="External"/><Relationship Id="rId84" Type="http://schemas.openxmlformats.org/officeDocument/2006/relationships/hyperlink" Target="http://astromech.net/forums/report.php?p=332482" TargetMode="External"/><Relationship Id="rId138" Type="http://schemas.openxmlformats.org/officeDocument/2006/relationships/hyperlink" Target="http://astromech.net/forums/member.php?141-Samurai" TargetMode="External"/><Relationship Id="rId159" Type="http://schemas.openxmlformats.org/officeDocument/2006/relationships/hyperlink" Target="http://astromech.net/forums/newreply.php?do=newreply&amp;p=329880&amp;noquote=1" TargetMode="External"/><Relationship Id="rId324" Type="http://schemas.openxmlformats.org/officeDocument/2006/relationships/hyperlink" Target="http://astromech.net/forums/showthread.php?p=270649#post270649" TargetMode="External"/><Relationship Id="rId170" Type="http://schemas.openxmlformats.org/officeDocument/2006/relationships/image" Target="media/image22.jpeg"/><Relationship Id="rId191" Type="http://schemas.openxmlformats.org/officeDocument/2006/relationships/hyperlink" Target="http://astromech.net/forums/member.php?15402-Halliwax" TargetMode="External"/><Relationship Id="rId205" Type="http://schemas.openxmlformats.org/officeDocument/2006/relationships/hyperlink" Target="http://astromech.net/forums/newreply.php?do=newreply&amp;p=330374" TargetMode="External"/><Relationship Id="rId226" Type="http://schemas.openxmlformats.org/officeDocument/2006/relationships/hyperlink" Target="http://astromech.net/forums/report.php?p=330546" TargetMode="External"/><Relationship Id="rId247" Type="http://schemas.openxmlformats.org/officeDocument/2006/relationships/image" Target="media/image25.jpeg"/><Relationship Id="rId107" Type="http://schemas.openxmlformats.org/officeDocument/2006/relationships/hyperlink" Target="http://astromech.net/forums/member.php?10247-MisterFubar" TargetMode="External"/><Relationship Id="rId268" Type="http://schemas.openxmlformats.org/officeDocument/2006/relationships/hyperlink" Target="http://astromech.net/forums/newreply.php?do=newreply&amp;p=270107" TargetMode="External"/><Relationship Id="rId289" Type="http://schemas.openxmlformats.org/officeDocument/2006/relationships/hyperlink" Target="http://astromech.net/gallery2/main.php?g2_itemId=50" TargetMode="External"/><Relationship Id="rId11" Type="http://schemas.openxmlformats.org/officeDocument/2006/relationships/endnotes" Target="endnotes.xml"/><Relationship Id="rId32" Type="http://schemas.openxmlformats.org/officeDocument/2006/relationships/hyperlink" Target="http://astromech.net/forums/attachment.php?attachmentid=30636&amp;d=1454347414" TargetMode="External"/><Relationship Id="rId53" Type="http://schemas.openxmlformats.org/officeDocument/2006/relationships/hyperlink" Target="http://astromech.net/forums/newreply.php?do=newreply&amp;p=359296" TargetMode="External"/><Relationship Id="rId74" Type="http://schemas.openxmlformats.org/officeDocument/2006/relationships/hyperlink" Target="http://astromech.net/forums/newreply.php?do=newreply&amp;p=332481&amp;noquote=1" TargetMode="External"/><Relationship Id="rId128" Type="http://schemas.openxmlformats.org/officeDocument/2006/relationships/hyperlink" Target="http://astromech.net/forums/report.php?p=329832" TargetMode="External"/><Relationship Id="rId149" Type="http://schemas.openxmlformats.org/officeDocument/2006/relationships/hyperlink" Target="http://astromech.net/forums/showthread.php?p=329848#post329848" TargetMode="External"/><Relationship Id="rId314" Type="http://schemas.openxmlformats.org/officeDocument/2006/relationships/hyperlink" Target="http://astromech.net/forums/report.php?p=270644" TargetMode="External"/><Relationship Id="rId5" Type="http://schemas.openxmlformats.org/officeDocument/2006/relationships/customXml" Target="../customXml/item5.xml"/><Relationship Id="rId95" Type="http://schemas.openxmlformats.org/officeDocument/2006/relationships/hyperlink" Target="http://astromech.net/forums/newreply.php?do=newreply&amp;p=333786&amp;noquote=1" TargetMode="External"/><Relationship Id="rId160" Type="http://schemas.openxmlformats.org/officeDocument/2006/relationships/hyperlink" Target="http://astromech.net/forums/newreply.php?do=newreply&amp;p=329880" TargetMode="External"/><Relationship Id="rId181" Type="http://schemas.openxmlformats.org/officeDocument/2006/relationships/hyperlink" Target="http://astromech.net/forums/report.php?p=330045" TargetMode="External"/><Relationship Id="rId216" Type="http://schemas.openxmlformats.org/officeDocument/2006/relationships/hyperlink" Target="http://www.gotastromech.com/Blog" TargetMode="External"/><Relationship Id="rId237" Type="http://schemas.openxmlformats.org/officeDocument/2006/relationships/hyperlink" Target="http://astromech.net/forums/member.php?3604-edwardo" TargetMode="External"/><Relationship Id="rId258" Type="http://schemas.openxmlformats.org/officeDocument/2006/relationships/hyperlink" Target="http://r2-al.blogspot.com/" TargetMode="External"/><Relationship Id="rId279" Type="http://schemas.openxmlformats.org/officeDocument/2006/relationships/hyperlink" Target="http://astromech.net/forums/member.php?1350-Flixen" TargetMode="External"/><Relationship Id="rId22" Type="http://schemas.openxmlformats.org/officeDocument/2006/relationships/hyperlink" Target="http://astromech.net/forums/member.php?26359-SMURF" TargetMode="External"/><Relationship Id="rId43" Type="http://schemas.openxmlformats.org/officeDocument/2006/relationships/hyperlink" Target="http://astromech.net/forums/newreply.php?do=newreply&amp;p=359244&amp;noquote=1" TargetMode="External"/><Relationship Id="rId64" Type="http://schemas.openxmlformats.org/officeDocument/2006/relationships/hyperlink" Target="http://astromech.net/forums/newreply.php?do=newreply&amp;p=359539&amp;noquote=1" TargetMode="External"/><Relationship Id="rId118" Type="http://schemas.openxmlformats.org/officeDocument/2006/relationships/hyperlink" Target="http://astromech.net/forums/newreply.php?do=newreply&amp;p=329831&amp;noquote=1" TargetMode="External"/><Relationship Id="rId139" Type="http://schemas.openxmlformats.org/officeDocument/2006/relationships/hyperlink" Target="javascript://" TargetMode="External"/><Relationship Id="rId290" Type="http://schemas.openxmlformats.org/officeDocument/2006/relationships/hyperlink" Target="http://astromech.net/gallery2/main.php?g2_itemId=5159" TargetMode="External"/><Relationship Id="rId304" Type="http://schemas.openxmlformats.org/officeDocument/2006/relationships/hyperlink" Target="http://astromech.net/forums/member.php?721-CuriousMarc" TargetMode="External"/><Relationship Id="rId325" Type="http://schemas.openxmlformats.org/officeDocument/2006/relationships/hyperlink" Target="http://astromech.net/gallery2/main.php?g2_itemId=50" TargetMode="External"/><Relationship Id="rId85" Type="http://schemas.openxmlformats.org/officeDocument/2006/relationships/hyperlink" Target="http://astromech.net/forums/member.php?22419-tangert" TargetMode="External"/><Relationship Id="rId150" Type="http://schemas.openxmlformats.org/officeDocument/2006/relationships/hyperlink" Target="http://astromech.net/forums/newreply.php?do=newreply&amp;p=329852&amp;noquote=1" TargetMode="External"/><Relationship Id="rId171" Type="http://schemas.openxmlformats.org/officeDocument/2006/relationships/hyperlink" Target="http://astromech.net/forums/member.php?152-TinyP" TargetMode="External"/><Relationship Id="rId192" Type="http://schemas.openxmlformats.org/officeDocument/2006/relationships/hyperlink" Target="http://astromech.net/forums/newreply.php?do=newreply&amp;p=330261&amp;noquote=1" TargetMode="External"/><Relationship Id="rId206" Type="http://schemas.openxmlformats.org/officeDocument/2006/relationships/hyperlink" Target="http://astromech.net/forums/newreply.php?do=newreply&amp;p=330374" TargetMode="External"/><Relationship Id="rId227" Type="http://schemas.openxmlformats.org/officeDocument/2006/relationships/hyperlink" Target="http://astromech.net/forums/attachment.php?attachmentid=16005&amp;d=1418580513" TargetMode="External"/><Relationship Id="rId248" Type="http://schemas.openxmlformats.org/officeDocument/2006/relationships/hyperlink" Target="http://astromech.net/forums/member.php?937-Arnd2D2" TargetMode="External"/><Relationship Id="rId269" Type="http://schemas.openxmlformats.org/officeDocument/2006/relationships/hyperlink" Target="http://astromech.net/forums/report.php?p=270107" TargetMode="External"/><Relationship Id="rId12" Type="http://schemas.openxmlformats.org/officeDocument/2006/relationships/image" Target="media/image2.jpg"/><Relationship Id="rId33" Type="http://schemas.openxmlformats.org/officeDocument/2006/relationships/hyperlink" Target="http://astromech.net/forums/attachment.php?attachmentid=30637&amp;d=1454347415" TargetMode="External"/><Relationship Id="rId108" Type="http://schemas.openxmlformats.org/officeDocument/2006/relationships/image" Target="media/image13.jpeg"/><Relationship Id="rId129" Type="http://schemas.openxmlformats.org/officeDocument/2006/relationships/hyperlink" Target="http://astromech.net/forums/member.php?18788-Youngjedi" TargetMode="External"/><Relationship Id="rId280" Type="http://schemas.openxmlformats.org/officeDocument/2006/relationships/hyperlink" Target="http://astromech.net/forums/showthread.php?p=270141#post270141" TargetMode="External"/><Relationship Id="rId315" Type="http://schemas.openxmlformats.org/officeDocument/2006/relationships/hyperlink" Target="http://astromech.net/forums/member.php?937-Arnd2D2" TargetMode="External"/><Relationship Id="rId54" Type="http://schemas.openxmlformats.org/officeDocument/2006/relationships/hyperlink" Target="http://astromech.net/forums/newreply.php?do=newreply&amp;p=359296" TargetMode="External"/><Relationship Id="rId75" Type="http://schemas.openxmlformats.org/officeDocument/2006/relationships/hyperlink" Target="http://astromech.net/forums/newreply.php?do=newreply&amp;p=332481" TargetMode="External"/><Relationship Id="rId96" Type="http://schemas.openxmlformats.org/officeDocument/2006/relationships/hyperlink" Target="http://astromech.net/forums/newreply.php?do=newreply&amp;p=333786" TargetMode="External"/><Relationship Id="rId140" Type="http://schemas.openxmlformats.org/officeDocument/2006/relationships/image" Target="media/image18.gif"/><Relationship Id="rId161" Type="http://schemas.openxmlformats.org/officeDocument/2006/relationships/hyperlink" Target="http://astromech.net/forums/newreply.php?do=newreply&amp;p=329880" TargetMode="External"/><Relationship Id="rId182" Type="http://schemas.openxmlformats.org/officeDocument/2006/relationships/hyperlink" Target="http://astromech.net/forums/member.php?18196-ender9492" TargetMode="External"/><Relationship Id="rId217" Type="http://schemas.openxmlformats.org/officeDocument/2006/relationships/hyperlink" Target="http://astromech.net/forums/newreply.php?do=newreply&amp;p=330504&amp;noquote=1" TargetMode="External"/><Relationship Id="rId6" Type="http://schemas.openxmlformats.org/officeDocument/2006/relationships/numbering" Target="numbering.xml"/><Relationship Id="rId238" Type="http://schemas.openxmlformats.org/officeDocument/2006/relationships/image" Target="media/image24.jpeg"/><Relationship Id="rId259" Type="http://schemas.openxmlformats.org/officeDocument/2006/relationships/hyperlink" Target="http://astromech.net/forums/newreply.php?do=newreply&amp;p=270062&amp;noquote=1" TargetMode="External"/><Relationship Id="rId23" Type="http://schemas.openxmlformats.org/officeDocument/2006/relationships/image" Target="media/image5.png"/><Relationship Id="rId119" Type="http://schemas.openxmlformats.org/officeDocument/2006/relationships/hyperlink" Target="http://astromech.net/forums/newreply.php?do=newreply&amp;p=329831" TargetMode="External"/><Relationship Id="rId270" Type="http://schemas.openxmlformats.org/officeDocument/2006/relationships/hyperlink" Target="http://astromech.net/forums/member.php?937-Arnd2D2" TargetMode="External"/><Relationship Id="rId291" Type="http://schemas.openxmlformats.org/officeDocument/2006/relationships/hyperlink" Target="http://astromech.net/forums/newreply.php?do=newreply&amp;p=270157&amp;noquote=1" TargetMode="External"/><Relationship Id="rId305" Type="http://schemas.openxmlformats.org/officeDocument/2006/relationships/hyperlink" Target="http://youtu.be/Snph22qSUMU" TargetMode="External"/><Relationship Id="rId326" Type="http://schemas.openxmlformats.org/officeDocument/2006/relationships/hyperlink" Target="http://astromech.net/gallery2/main.php?g2_itemId=5159" TargetMode="External"/><Relationship Id="rId44" Type="http://schemas.openxmlformats.org/officeDocument/2006/relationships/hyperlink" Target="http://astromech.net/forums/newreply.php?do=newreply&amp;p=359244" TargetMode="External"/><Relationship Id="rId65" Type="http://schemas.openxmlformats.org/officeDocument/2006/relationships/hyperlink" Target="http://astromech.net/forums/newreply.php?do=newreply&amp;p=359539" TargetMode="External"/><Relationship Id="rId86" Type="http://schemas.openxmlformats.org/officeDocument/2006/relationships/hyperlink" Target="http://astromech.net/forums/newreply.php?do=newreply&amp;p=333728&amp;noquote=1" TargetMode="External"/><Relationship Id="rId130" Type="http://schemas.openxmlformats.org/officeDocument/2006/relationships/image" Target="media/image16.jpeg"/><Relationship Id="rId151" Type="http://schemas.openxmlformats.org/officeDocument/2006/relationships/hyperlink" Target="http://astromech.net/forums/newreply.php?do=newreply&amp;p=329852" TargetMode="External"/><Relationship Id="rId172" Type="http://schemas.openxmlformats.org/officeDocument/2006/relationships/hyperlink" Target="http://astromech.net/forums/newreply.php?do=newreply&amp;p=330042&amp;noquote=1" TargetMode="External"/><Relationship Id="rId193" Type="http://schemas.openxmlformats.org/officeDocument/2006/relationships/hyperlink" Target="http://astromech.net/forums/newreply.php?do=newreply&amp;p=330261" TargetMode="External"/><Relationship Id="rId207" Type="http://schemas.openxmlformats.org/officeDocument/2006/relationships/hyperlink" Target="http://astromech.net/forums/report.php?p=330374" TargetMode="External"/><Relationship Id="rId228" Type="http://schemas.openxmlformats.org/officeDocument/2006/relationships/hyperlink" Target="http://astromech.net/forums/attachment.php?attachmentid=16006&amp;d=1418580625" TargetMode="External"/><Relationship Id="rId249" Type="http://schemas.openxmlformats.org/officeDocument/2006/relationships/image" Target="media/image26.png"/><Relationship Id="rId13" Type="http://schemas.openxmlformats.org/officeDocument/2006/relationships/image" Target="media/image3.jpeg"/><Relationship Id="rId109" Type="http://schemas.openxmlformats.org/officeDocument/2006/relationships/hyperlink" Target="http://astromech.net/forums/member.php?10247-MisterFubar" TargetMode="External"/><Relationship Id="rId260" Type="http://schemas.openxmlformats.org/officeDocument/2006/relationships/hyperlink" Target="http://astromech.net/forums/newreply.php?do=newreply&amp;p=270062" TargetMode="External"/><Relationship Id="rId281" Type="http://schemas.openxmlformats.org/officeDocument/2006/relationships/hyperlink" Target="http://astromechmunich.blog.com/" TargetMode="External"/><Relationship Id="rId316" Type="http://schemas.openxmlformats.org/officeDocument/2006/relationships/hyperlink" Target="http://astromech.net/forums/showthread.php?p=270605#post270605" TargetMode="External"/><Relationship Id="rId34" Type="http://schemas.openxmlformats.org/officeDocument/2006/relationships/hyperlink" Target="http://astromech.net/forums/attachment.php?attachmentid=30638&amp;d=1454347416" TargetMode="External"/><Relationship Id="rId55" Type="http://schemas.openxmlformats.org/officeDocument/2006/relationships/hyperlink" Target="http://astromech.net/forums/report.php?p=359296" TargetMode="External"/><Relationship Id="rId76" Type="http://schemas.openxmlformats.org/officeDocument/2006/relationships/hyperlink" Target="http://astromech.net/forums/newreply.php?do=newreply&amp;p=332481" TargetMode="External"/><Relationship Id="rId97" Type="http://schemas.openxmlformats.org/officeDocument/2006/relationships/hyperlink" Target="http://astromech.net/forums/newreply.php?do=newreply&amp;p=333786" TargetMode="External"/><Relationship Id="rId120" Type="http://schemas.openxmlformats.org/officeDocument/2006/relationships/hyperlink" Target="http://astromech.net/forums/newreply.php?do=newreply&amp;p=329831" TargetMode="External"/><Relationship Id="rId141" Type="http://schemas.openxmlformats.org/officeDocument/2006/relationships/image" Target="media/image19.gif"/><Relationship Id="rId7" Type="http://schemas.openxmlformats.org/officeDocument/2006/relationships/styles" Target="styles.xml"/><Relationship Id="rId162" Type="http://schemas.openxmlformats.org/officeDocument/2006/relationships/hyperlink" Target="http://astromech.net/forums/report.php?p=329880" TargetMode="External"/><Relationship Id="rId183" Type="http://schemas.openxmlformats.org/officeDocument/2006/relationships/hyperlink" Target="http://astromech.net/forums/showthread.php?p=330031#post330031" TargetMode="External"/><Relationship Id="rId218" Type="http://schemas.openxmlformats.org/officeDocument/2006/relationships/hyperlink" Target="http://astromech.net/forums/newreply.php?do=newreply&amp;p=330504" TargetMode="External"/><Relationship Id="rId239" Type="http://schemas.openxmlformats.org/officeDocument/2006/relationships/hyperlink" Target="http://astromech.net/forums/member.php?3604-edwardo" TargetMode="External"/><Relationship Id="rId250" Type="http://schemas.openxmlformats.org/officeDocument/2006/relationships/hyperlink" Target="http://www.r2-d2.de/" TargetMode="External"/><Relationship Id="rId271" Type="http://schemas.openxmlformats.org/officeDocument/2006/relationships/image" Target="media/image29.png"/><Relationship Id="rId292" Type="http://schemas.openxmlformats.org/officeDocument/2006/relationships/hyperlink" Target="http://astromech.net/forums/newreply.php?do=newreply&amp;p=270157" TargetMode="External"/><Relationship Id="rId306" Type="http://schemas.openxmlformats.org/officeDocument/2006/relationships/hyperlink" Target="http://astromech.net/forums/showthread.php?t=2957" TargetMode="External"/><Relationship Id="rId24" Type="http://schemas.openxmlformats.org/officeDocument/2006/relationships/image" Target="media/image6.png"/><Relationship Id="rId45" Type="http://schemas.openxmlformats.org/officeDocument/2006/relationships/hyperlink" Target="http://astromech.net/forums/newreply.php?do=newreply&amp;p=359244" TargetMode="External"/><Relationship Id="rId66" Type="http://schemas.openxmlformats.org/officeDocument/2006/relationships/hyperlink" Target="http://astromech.net/forums/newreply.php?do=newreply&amp;p=359539" TargetMode="External"/><Relationship Id="rId87" Type="http://schemas.openxmlformats.org/officeDocument/2006/relationships/hyperlink" Target="http://astromech.net/forums/newreply.php?do=newreply&amp;p=333728" TargetMode="External"/><Relationship Id="rId110" Type="http://schemas.openxmlformats.org/officeDocument/2006/relationships/hyperlink" Target="https://www.facebook.com/kcr2k3" TargetMode="External"/><Relationship Id="rId131" Type="http://schemas.openxmlformats.org/officeDocument/2006/relationships/hyperlink" Target="http://astromech.net/forums/member.php?18788-Youngjedi" TargetMode="External"/><Relationship Id="rId327" Type="http://schemas.openxmlformats.org/officeDocument/2006/relationships/header" Target="header1.xml"/><Relationship Id="rId152" Type="http://schemas.openxmlformats.org/officeDocument/2006/relationships/hyperlink" Target="http://astromech.net/forums/newreply.php?do=newreply&amp;p=329852" TargetMode="External"/><Relationship Id="rId173" Type="http://schemas.openxmlformats.org/officeDocument/2006/relationships/hyperlink" Target="http://astromech.net/forums/newreply.php?do=newreply&amp;p=330042" TargetMode="External"/><Relationship Id="rId194" Type="http://schemas.openxmlformats.org/officeDocument/2006/relationships/hyperlink" Target="http://astromech.net/forums/newreply.php?do=newreply&amp;p=330261" TargetMode="External"/><Relationship Id="rId208" Type="http://schemas.openxmlformats.org/officeDocument/2006/relationships/hyperlink" Target="http://astromech.net/forums/member.php?20177-Xeek" TargetMode="External"/><Relationship Id="rId229" Type="http://schemas.openxmlformats.org/officeDocument/2006/relationships/hyperlink" Target="http://astromech.net/forums/attachment.php?attachmentid=16007&amp;d=1418580650" TargetMode="External"/><Relationship Id="rId240" Type="http://schemas.openxmlformats.org/officeDocument/2006/relationships/hyperlink" Target="http://astromech.net/gallery2/main.php?g2_itemId=50" TargetMode="External"/><Relationship Id="rId261" Type="http://schemas.openxmlformats.org/officeDocument/2006/relationships/hyperlink" Target="http://astromech.net/forums/newreply.php?do=newreply&amp;p=270062" TargetMode="External"/><Relationship Id="rId14" Type="http://schemas.openxmlformats.org/officeDocument/2006/relationships/hyperlink" Target="http://www.astromech.net" TargetMode="External"/><Relationship Id="rId30" Type="http://schemas.openxmlformats.org/officeDocument/2006/relationships/hyperlink" Target="http://astromech.net/forums/member.php?26359-SMURF" TargetMode="External"/><Relationship Id="rId35" Type="http://schemas.openxmlformats.org/officeDocument/2006/relationships/hyperlink" Target="http://astromech.net/forums/attachment.php?attachmentid=30639&amp;d=1454347417" TargetMode="External"/><Relationship Id="rId56" Type="http://schemas.openxmlformats.org/officeDocument/2006/relationships/hyperlink" Target="http://astromech.net/forums/member.php?2150-cannibal869" TargetMode="External"/><Relationship Id="rId77" Type="http://schemas.openxmlformats.org/officeDocument/2006/relationships/hyperlink" Target="http://astromech.net/forums/report.php?p=332481" TargetMode="External"/><Relationship Id="rId100" Type="http://schemas.openxmlformats.org/officeDocument/2006/relationships/hyperlink" Target="http://astromech.net/forums/showthread.php?p=333728#post333728" TargetMode="External"/><Relationship Id="rId105" Type="http://schemas.openxmlformats.org/officeDocument/2006/relationships/hyperlink" Target="http://astromech.net/forums/newreply.php?do=newreply&amp;p=329823" TargetMode="External"/><Relationship Id="rId126" Type="http://schemas.openxmlformats.org/officeDocument/2006/relationships/hyperlink" Target="http://astromech.net/forums/newreply.php?do=newreply&amp;p=329832" TargetMode="External"/><Relationship Id="rId147" Type="http://schemas.openxmlformats.org/officeDocument/2006/relationships/hyperlink" Target="http://astromech.net/forums/report.php?p=329848" TargetMode="External"/><Relationship Id="rId168" Type="http://schemas.openxmlformats.org/officeDocument/2006/relationships/hyperlink" Target="http://astromech.net/forums/report.php?p=330031" TargetMode="External"/><Relationship Id="rId282" Type="http://schemas.openxmlformats.org/officeDocument/2006/relationships/image" Target="media/image31.gif"/><Relationship Id="rId312" Type="http://schemas.openxmlformats.org/officeDocument/2006/relationships/hyperlink" Target="http://astromech.net/forums/newreply.php?do=newreply&amp;p=270644" TargetMode="External"/><Relationship Id="rId317" Type="http://schemas.openxmlformats.org/officeDocument/2006/relationships/hyperlink" Target="http://youtu.be/Snph22qSUMU" TargetMode="External"/><Relationship Id="rId8" Type="http://schemas.openxmlformats.org/officeDocument/2006/relationships/settings" Target="settings.xml"/><Relationship Id="rId51" Type="http://schemas.openxmlformats.org/officeDocument/2006/relationships/image" Target="media/image9.gif"/><Relationship Id="rId72" Type="http://schemas.openxmlformats.org/officeDocument/2006/relationships/hyperlink" Target="http://astromech.net/forums/attachment.php?attachmentid=25840&amp;d=1442511592" TargetMode="External"/><Relationship Id="rId93" Type="http://schemas.openxmlformats.org/officeDocument/2006/relationships/hyperlink" Target="http://www.techrepublic.com/article/sphero-bb-8-teardown-reveals-robot-tech-inside-this-rolling-star-wars-droid/" TargetMode="External"/><Relationship Id="rId98" Type="http://schemas.openxmlformats.org/officeDocument/2006/relationships/hyperlink" Target="http://astromech.net/forums/report.php?p=333786" TargetMode="External"/><Relationship Id="rId121" Type="http://schemas.openxmlformats.org/officeDocument/2006/relationships/hyperlink" Target="http://astromech.net/forums/report.php?p=329831" TargetMode="External"/><Relationship Id="rId142" Type="http://schemas.openxmlformats.org/officeDocument/2006/relationships/hyperlink" Target="http://astromech.net/forums/showthread.php?p=329833#post329833" TargetMode="External"/><Relationship Id="rId163" Type="http://schemas.openxmlformats.org/officeDocument/2006/relationships/hyperlink" Target="http://astromech.net/forums/member.php?2276-gschumsky" TargetMode="External"/><Relationship Id="rId184" Type="http://schemas.openxmlformats.org/officeDocument/2006/relationships/hyperlink" Target="http://makezine.com/projects/open-source-full-sized-bb-8-robot/" TargetMode="External"/><Relationship Id="rId189" Type="http://schemas.openxmlformats.org/officeDocument/2006/relationships/hyperlink" Target="http://astromech.net/forums/member.php?15402-Halliwax" TargetMode="External"/><Relationship Id="rId219" Type="http://schemas.openxmlformats.org/officeDocument/2006/relationships/hyperlink" Target="http://astromech.net/forums/newreply.php?do=newreply&amp;p=330504" TargetMode="External"/><Relationship Id="rId3" Type="http://schemas.openxmlformats.org/officeDocument/2006/relationships/customXml" Target="../customXml/item3.xml"/><Relationship Id="rId214" Type="http://schemas.openxmlformats.org/officeDocument/2006/relationships/hyperlink" Target="http://astromech.net/forums/member.php?141-Samurai" TargetMode="External"/><Relationship Id="rId230" Type="http://schemas.openxmlformats.org/officeDocument/2006/relationships/hyperlink" Target="http://astromech.net/forums/attachment.php?attachmentid=16008&amp;d=1418580673" TargetMode="External"/><Relationship Id="rId235" Type="http://schemas.openxmlformats.org/officeDocument/2006/relationships/hyperlink" Target="http://astromech.net/forums/newreply.php?do=newreply&amp;p=270047" TargetMode="External"/><Relationship Id="rId251" Type="http://schemas.openxmlformats.org/officeDocument/2006/relationships/hyperlink" Target="http://astromech.net/forums/newreply.php?do=newreply&amp;p=270060&amp;noquote=1" TargetMode="External"/><Relationship Id="rId256" Type="http://schemas.openxmlformats.org/officeDocument/2006/relationships/image" Target="media/image27.jpeg"/><Relationship Id="rId277" Type="http://schemas.openxmlformats.org/officeDocument/2006/relationships/hyperlink" Target="http://astromech.net/forums/member.php?1350-Flixen" TargetMode="External"/><Relationship Id="rId298" Type="http://schemas.openxmlformats.org/officeDocument/2006/relationships/hyperlink" Target="http://astromech.net/forums/newreply.php?do=newreply&amp;p=270600&amp;noquote=1" TargetMode="External"/><Relationship Id="rId25" Type="http://schemas.openxmlformats.org/officeDocument/2006/relationships/hyperlink" Target="http://astromech.net/forums/attachment.php?attachmentid=30634&amp;d=1454347301" TargetMode="External"/><Relationship Id="rId46" Type="http://schemas.openxmlformats.org/officeDocument/2006/relationships/hyperlink" Target="http://astromech.net/forums/report.php?p=359244" TargetMode="External"/><Relationship Id="rId67" Type="http://schemas.openxmlformats.org/officeDocument/2006/relationships/hyperlink" Target="http://astromech.net/forums/report.php?p=359539" TargetMode="External"/><Relationship Id="rId116" Type="http://schemas.openxmlformats.org/officeDocument/2006/relationships/image" Target="media/image14.jpeg"/><Relationship Id="rId137" Type="http://schemas.openxmlformats.org/officeDocument/2006/relationships/image" Target="media/image17.gif"/><Relationship Id="rId158" Type="http://schemas.openxmlformats.org/officeDocument/2006/relationships/hyperlink" Target="http://mashable.com/2015/09/03/bb-8-sphero-toy/?utm_cid=hp-hh-pri" TargetMode="External"/><Relationship Id="rId272" Type="http://schemas.openxmlformats.org/officeDocument/2006/relationships/hyperlink" Target="http://www.r2-d2.de/" TargetMode="External"/><Relationship Id="rId293" Type="http://schemas.openxmlformats.org/officeDocument/2006/relationships/hyperlink" Target="http://astromech.net/forums/newreply.php?do=newreply&amp;p=270157" TargetMode="External"/><Relationship Id="rId302" Type="http://schemas.openxmlformats.org/officeDocument/2006/relationships/hyperlink" Target="http://astromech.net/forums/member.php?721-CuriousMarc" TargetMode="External"/><Relationship Id="rId307" Type="http://schemas.openxmlformats.org/officeDocument/2006/relationships/hyperlink" Target="http://astromech.net/forums/newreply.php?do=newreply&amp;p=270605&amp;noquote=1" TargetMode="External"/><Relationship Id="rId323" Type="http://schemas.openxmlformats.org/officeDocument/2006/relationships/hyperlink" Target="http://astromech.net/forums/member.php?3604-edwardo" TargetMode="External"/><Relationship Id="rId328"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astromech.net/forums/attachment.php?attachmentid=30640&amp;d=1454347464" TargetMode="External"/><Relationship Id="rId62" Type="http://schemas.openxmlformats.org/officeDocument/2006/relationships/image" Target="media/image10.jpeg"/><Relationship Id="rId83" Type="http://schemas.openxmlformats.org/officeDocument/2006/relationships/hyperlink" Target="http://astromech.net/forums/newreply.php?do=newreply&amp;p=332482" TargetMode="External"/><Relationship Id="rId88" Type="http://schemas.openxmlformats.org/officeDocument/2006/relationships/hyperlink" Target="http://astromech.net/forums/newreply.php?do=newreply&amp;p=333728" TargetMode="External"/><Relationship Id="rId111" Type="http://schemas.openxmlformats.org/officeDocument/2006/relationships/hyperlink" Target="http://astromech.net/forums/newreply.php?do=newreply&amp;p=329829&amp;noquote=1" TargetMode="External"/><Relationship Id="rId132" Type="http://schemas.openxmlformats.org/officeDocument/2006/relationships/hyperlink" Target="http://astromech.net/forums/newreply.php?do=newreply&amp;p=329833&amp;noquote=1" TargetMode="External"/><Relationship Id="rId153" Type="http://schemas.openxmlformats.org/officeDocument/2006/relationships/hyperlink" Target="http://astromech.net/forums/report.php?p=329852" TargetMode="External"/><Relationship Id="rId174" Type="http://schemas.openxmlformats.org/officeDocument/2006/relationships/hyperlink" Target="http://astromech.net/forums/newreply.php?do=newreply&amp;p=330042" TargetMode="External"/><Relationship Id="rId179" Type="http://schemas.openxmlformats.org/officeDocument/2006/relationships/hyperlink" Target="http://astromech.net/forums/newreply.php?do=newreply&amp;p=330045" TargetMode="External"/><Relationship Id="rId195" Type="http://schemas.openxmlformats.org/officeDocument/2006/relationships/hyperlink" Target="http://astromech.net/forums/report.php?p=330261" TargetMode="External"/><Relationship Id="rId209" Type="http://schemas.openxmlformats.org/officeDocument/2006/relationships/hyperlink" Target="http://astromech.net/forums/showthread.php?p=330374#post330374" TargetMode="External"/><Relationship Id="rId190" Type="http://schemas.openxmlformats.org/officeDocument/2006/relationships/image" Target="media/image23.jpeg"/><Relationship Id="rId204" Type="http://schemas.openxmlformats.org/officeDocument/2006/relationships/hyperlink" Target="http://astromech.net/forums/newreply.php?do=newreply&amp;p=330374&amp;noquote=1" TargetMode="External"/><Relationship Id="rId220" Type="http://schemas.openxmlformats.org/officeDocument/2006/relationships/hyperlink" Target="http://astromech.net/forums/report.php?p=330504" TargetMode="External"/><Relationship Id="rId225" Type="http://schemas.openxmlformats.org/officeDocument/2006/relationships/hyperlink" Target="http://astromech.net/forums/newreply.php?do=newreply&amp;p=330546" TargetMode="External"/><Relationship Id="rId241" Type="http://schemas.openxmlformats.org/officeDocument/2006/relationships/hyperlink" Target="http://astromech.net/gallery2/main.php?g2_itemId=5159" TargetMode="External"/><Relationship Id="rId246" Type="http://schemas.openxmlformats.org/officeDocument/2006/relationships/hyperlink" Target="http://astromech.net/forums/member.php?937-Arnd2D2" TargetMode="External"/><Relationship Id="rId267" Type="http://schemas.openxmlformats.org/officeDocument/2006/relationships/hyperlink" Target="http://astromech.net/forums/newreply.php?do=newreply&amp;p=270107" TargetMode="External"/><Relationship Id="rId288" Type="http://schemas.openxmlformats.org/officeDocument/2006/relationships/image" Target="media/image32.png"/><Relationship Id="rId15" Type="http://schemas.openxmlformats.org/officeDocument/2006/relationships/hyperlink" Target="http://astromech.net/forums/attachment.php?attachmentid=30633&amp;d=1454347242" TargetMode="External"/><Relationship Id="rId36" Type="http://schemas.openxmlformats.org/officeDocument/2006/relationships/hyperlink" Target="http://astromech.net/forums/newreply.php?do=newreply&amp;p=359243&amp;noquote=1" TargetMode="External"/><Relationship Id="rId57" Type="http://schemas.openxmlformats.org/officeDocument/2006/relationships/hyperlink" Target="http://astromech.net/forums/newreply.php?do=newreply&amp;p=359338&amp;noquote=1" TargetMode="External"/><Relationship Id="rId106" Type="http://schemas.openxmlformats.org/officeDocument/2006/relationships/hyperlink" Target="http://astromech.net/forums/report.php?p=329823" TargetMode="External"/><Relationship Id="rId127" Type="http://schemas.openxmlformats.org/officeDocument/2006/relationships/hyperlink" Target="http://astromech.net/forums/newreply.php?do=newreply&amp;p=329832" TargetMode="External"/><Relationship Id="rId262" Type="http://schemas.openxmlformats.org/officeDocument/2006/relationships/hyperlink" Target="http://astromech.net/forums/report.php?p=270062" TargetMode="External"/><Relationship Id="rId283" Type="http://schemas.openxmlformats.org/officeDocument/2006/relationships/hyperlink" Target="http://astromech.net/forums/newreply.php?do=newreply&amp;p=270148&amp;noquote=1" TargetMode="External"/><Relationship Id="rId313" Type="http://schemas.openxmlformats.org/officeDocument/2006/relationships/hyperlink" Target="http://astromech.net/forums/newreply.php?do=newreply&amp;p=270644" TargetMode="External"/><Relationship Id="rId318" Type="http://schemas.openxmlformats.org/officeDocument/2006/relationships/hyperlink" Target="http://www.r2-d2.de/" TargetMode="External"/><Relationship Id="rId10" Type="http://schemas.openxmlformats.org/officeDocument/2006/relationships/footnotes" Target="footnotes.xml"/><Relationship Id="rId31" Type="http://schemas.openxmlformats.org/officeDocument/2006/relationships/hyperlink" Target="http://astromech.net/forums/attachment.php?attachmentid=30635&amp;d=1454347414" TargetMode="External"/><Relationship Id="rId52" Type="http://schemas.openxmlformats.org/officeDocument/2006/relationships/hyperlink" Target="http://astromech.net/forums/newreply.php?do=newreply&amp;p=359296&amp;noquote=1" TargetMode="External"/><Relationship Id="rId73" Type="http://schemas.openxmlformats.org/officeDocument/2006/relationships/hyperlink" Target="http://astromech.net/forums/attachment.php?attachmentid=25841&amp;d=1442511614" TargetMode="External"/><Relationship Id="rId78" Type="http://schemas.openxmlformats.org/officeDocument/2006/relationships/hyperlink" Target="http://astromech.net/forums/member.php?12887-Rhyno45" TargetMode="External"/><Relationship Id="rId94" Type="http://schemas.openxmlformats.org/officeDocument/2006/relationships/hyperlink" Target="http://l3-g0.blogspot.com/" TargetMode="External"/><Relationship Id="rId99" Type="http://schemas.openxmlformats.org/officeDocument/2006/relationships/hyperlink" Target="http://astromech.net/forums/member.php?20177-Xeek" TargetMode="External"/><Relationship Id="rId101" Type="http://schemas.openxmlformats.org/officeDocument/2006/relationships/hyperlink" Target="http://www.imore.com/bb-8-sphero-every-star-wars-fans-dream-robot" TargetMode="External"/><Relationship Id="rId122" Type="http://schemas.openxmlformats.org/officeDocument/2006/relationships/hyperlink" Target="http://astromech.net/forums/member.php?9503-DarkAcid" TargetMode="External"/><Relationship Id="rId143" Type="http://schemas.openxmlformats.org/officeDocument/2006/relationships/hyperlink" Target="http://www.gotastromech.com/Blog" TargetMode="External"/><Relationship Id="rId148" Type="http://schemas.openxmlformats.org/officeDocument/2006/relationships/hyperlink" Target="http://astromech.net/forums/member.php?9503-DarkAcid" TargetMode="External"/><Relationship Id="rId164" Type="http://schemas.openxmlformats.org/officeDocument/2006/relationships/hyperlink" Target="http://mashable.com/2015/09/03/bb-8-sphero-toy/?utm_cid=hp-hh-pri" TargetMode="External"/><Relationship Id="rId169" Type="http://schemas.openxmlformats.org/officeDocument/2006/relationships/hyperlink" Target="http://astromech.net/forums/member.php?152-TinyP" TargetMode="External"/><Relationship Id="rId185" Type="http://schemas.openxmlformats.org/officeDocument/2006/relationships/hyperlink" Target="http://astromech.net/forums/newreply.php?do=newreply&amp;p=330116&amp;noquote=1"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astromech.net/forums/newreply.php?do=newreply&amp;p=330045" TargetMode="External"/><Relationship Id="rId210" Type="http://schemas.openxmlformats.org/officeDocument/2006/relationships/hyperlink" Target="http://astromech.net/forums/newreply.php?do=newreply&amp;p=330411&amp;noquote=1" TargetMode="External"/><Relationship Id="rId215" Type="http://schemas.openxmlformats.org/officeDocument/2006/relationships/hyperlink" Target="http://astromech.net/forums/showthread.php?p=330411#post330411" TargetMode="External"/><Relationship Id="rId236" Type="http://schemas.openxmlformats.org/officeDocument/2006/relationships/hyperlink" Target="http://astromech.net/forums/report.php?p=270047" TargetMode="External"/><Relationship Id="rId257" Type="http://schemas.openxmlformats.org/officeDocument/2006/relationships/hyperlink" Target="http://astromech.net/forums/member.php?126-lynellephi" TargetMode="External"/><Relationship Id="rId278" Type="http://schemas.openxmlformats.org/officeDocument/2006/relationships/image" Target="media/image30.gif"/><Relationship Id="rId26" Type="http://schemas.openxmlformats.org/officeDocument/2006/relationships/hyperlink" Target="http://astromech.net/forums/newreply.php?do=newreply&amp;p=359242&amp;noquote=1" TargetMode="External"/><Relationship Id="rId231" Type="http://schemas.openxmlformats.org/officeDocument/2006/relationships/hyperlink" Target="http://astromech.net/forums/attachment.php?attachmentid=16009&amp;d=1418580693" TargetMode="External"/><Relationship Id="rId252" Type="http://schemas.openxmlformats.org/officeDocument/2006/relationships/hyperlink" Target="http://astromech.net/forums/newreply.php?do=newreply&amp;p=270060" TargetMode="External"/><Relationship Id="rId273" Type="http://schemas.openxmlformats.org/officeDocument/2006/relationships/hyperlink" Target="http://astromech.net/forums/newreply.php?do=newreply&amp;p=270141&amp;noquote=1" TargetMode="External"/><Relationship Id="rId294" Type="http://schemas.openxmlformats.org/officeDocument/2006/relationships/hyperlink" Target="http://astromech.net/forums/report.php?p=270157" TargetMode="External"/><Relationship Id="rId308" Type="http://schemas.openxmlformats.org/officeDocument/2006/relationships/hyperlink" Target="http://astromech.net/forums/newreply.php?do=newreply&amp;p=270605" TargetMode="External"/><Relationship Id="rId329" Type="http://schemas.openxmlformats.org/officeDocument/2006/relationships/glossaryDocument" Target="glossary/document.xml"/><Relationship Id="rId47" Type="http://schemas.openxmlformats.org/officeDocument/2006/relationships/hyperlink" Target="http://astromech.net/forums/member.php?24934-theSavvySparrow" TargetMode="External"/><Relationship Id="rId68" Type="http://schemas.openxmlformats.org/officeDocument/2006/relationships/hyperlink" Target="http://astromech.net/forums/member.php?22613-Laserman" TargetMode="External"/><Relationship Id="rId89" Type="http://schemas.openxmlformats.org/officeDocument/2006/relationships/hyperlink" Target="http://astromech.net/forums/report.php?p=333728" TargetMode="External"/><Relationship Id="rId112" Type="http://schemas.openxmlformats.org/officeDocument/2006/relationships/hyperlink" Target="http://astromech.net/forums/newreply.php?do=newreply&amp;p=329829" TargetMode="External"/><Relationship Id="rId133" Type="http://schemas.openxmlformats.org/officeDocument/2006/relationships/hyperlink" Target="http://astromech.net/forums/newreply.php?do=newreply&amp;p=329833" TargetMode="External"/><Relationship Id="rId154" Type="http://schemas.openxmlformats.org/officeDocument/2006/relationships/hyperlink" Target="http://astromech.net/forums/member.php?2276-gschumsky" TargetMode="External"/><Relationship Id="rId175" Type="http://schemas.openxmlformats.org/officeDocument/2006/relationships/hyperlink" Target="http://astromech.net/forums/report.php?p=330042" TargetMode="External"/><Relationship Id="rId196" Type="http://schemas.openxmlformats.org/officeDocument/2006/relationships/hyperlink" Target="http://astromech.net/forums/member.php?18196-ender9492" TargetMode="External"/><Relationship Id="rId200" Type="http://schemas.openxmlformats.org/officeDocument/2006/relationships/hyperlink" Target="http://astromech.net/forums/newreply.php?do=newreply&amp;p=330264" TargetMode="External"/><Relationship Id="rId16" Type="http://schemas.openxmlformats.org/officeDocument/2006/relationships/hyperlink" Target="http://astromech.net/forums/newreply.php?do=newreply&amp;p=359241&amp;noquote=1" TargetMode="External"/><Relationship Id="rId221" Type="http://schemas.openxmlformats.org/officeDocument/2006/relationships/hyperlink" Target="http://astromech.net/forums/member.php?20177-Xeek" TargetMode="External"/><Relationship Id="rId242" Type="http://schemas.openxmlformats.org/officeDocument/2006/relationships/hyperlink" Target="http://astromech.net/forums/newreply.php?do=newreply&amp;p=270052&amp;noquote=1" TargetMode="External"/><Relationship Id="rId263" Type="http://schemas.openxmlformats.org/officeDocument/2006/relationships/hyperlink" Target="http://astromech.net/forums/member.php?15557-Trate" TargetMode="External"/><Relationship Id="rId284" Type="http://schemas.openxmlformats.org/officeDocument/2006/relationships/hyperlink" Target="http://astromech.net/forums/newreply.php?do=newreply&amp;p=270148" TargetMode="External"/><Relationship Id="rId319" Type="http://schemas.openxmlformats.org/officeDocument/2006/relationships/hyperlink" Target="http://astromech.net/forums/newreply.php?do=newreply&amp;p=270649&amp;noquote=1" TargetMode="External"/><Relationship Id="rId37" Type="http://schemas.openxmlformats.org/officeDocument/2006/relationships/hyperlink" Target="http://astromech.net/forums/newreply.php?do=newreply&amp;p=359243" TargetMode="External"/><Relationship Id="rId58" Type="http://schemas.openxmlformats.org/officeDocument/2006/relationships/hyperlink" Target="http://astromech.net/forums/newreply.php?do=newreply&amp;p=359338" TargetMode="External"/><Relationship Id="rId79" Type="http://schemas.openxmlformats.org/officeDocument/2006/relationships/image" Target="media/image11.jpeg"/><Relationship Id="rId102" Type="http://schemas.openxmlformats.org/officeDocument/2006/relationships/hyperlink" Target="http://www.sphero.com/starwars" TargetMode="External"/><Relationship Id="rId123" Type="http://schemas.openxmlformats.org/officeDocument/2006/relationships/image" Target="media/image15.jpeg"/><Relationship Id="rId144" Type="http://schemas.openxmlformats.org/officeDocument/2006/relationships/hyperlink" Target="http://astromech.net/forums/newreply.php?do=newreply&amp;p=329848&amp;noquote=1" TargetMode="External"/><Relationship Id="rId330" Type="http://schemas.openxmlformats.org/officeDocument/2006/relationships/theme" Target="theme/theme1.xml"/><Relationship Id="rId90" Type="http://schemas.openxmlformats.org/officeDocument/2006/relationships/hyperlink" Target="http://astromech.net/forums/member.php?11839-kresty" TargetMode="External"/><Relationship Id="rId165" Type="http://schemas.openxmlformats.org/officeDocument/2006/relationships/hyperlink" Target="http://astromech.net/forums/newreply.php?do=newreply&amp;p=330031&amp;noquote=1" TargetMode="External"/><Relationship Id="rId186" Type="http://schemas.openxmlformats.org/officeDocument/2006/relationships/hyperlink" Target="http://astromech.net/forums/newreply.php?do=newreply&amp;p=330116" TargetMode="External"/><Relationship Id="rId211" Type="http://schemas.openxmlformats.org/officeDocument/2006/relationships/hyperlink" Target="http://astromech.net/forums/newreply.php?do=newreply&amp;p=330411" TargetMode="External"/><Relationship Id="rId232" Type="http://schemas.openxmlformats.org/officeDocument/2006/relationships/hyperlink" Target="http://tatersadventures.blogspot.com/2014/12/the-new-round-astromech-droid-and-shero.html" TargetMode="External"/><Relationship Id="rId253" Type="http://schemas.openxmlformats.org/officeDocument/2006/relationships/hyperlink" Target="http://astromech.net/forums/newreply.php?do=newreply&amp;p=270060" TargetMode="External"/><Relationship Id="rId274" Type="http://schemas.openxmlformats.org/officeDocument/2006/relationships/hyperlink" Target="http://astromech.net/forums/newreply.php?do=newreply&amp;p=270141" TargetMode="External"/><Relationship Id="rId295" Type="http://schemas.openxmlformats.org/officeDocument/2006/relationships/hyperlink" Target="http://astromech.net/forums/member.php?126-lynellephi" TargetMode="External"/><Relationship Id="rId309" Type="http://schemas.openxmlformats.org/officeDocument/2006/relationships/hyperlink" Target="http://astromech.net/forums/newreply.php?do=newreply&amp;p=270605" TargetMode="External"/><Relationship Id="rId27" Type="http://schemas.openxmlformats.org/officeDocument/2006/relationships/hyperlink" Target="http://astromech.net/forums/newreply.php?do=newreply&amp;p=359242" TargetMode="External"/><Relationship Id="rId48" Type="http://schemas.openxmlformats.org/officeDocument/2006/relationships/image" Target="media/image7.png"/><Relationship Id="rId69" Type="http://schemas.openxmlformats.org/officeDocument/2006/relationships/hyperlink" Target="http://astromech.net/forums/attachment.php?attachmentid=25837&amp;d=1442511529" TargetMode="External"/><Relationship Id="rId113" Type="http://schemas.openxmlformats.org/officeDocument/2006/relationships/hyperlink" Target="http://astromech.net/forums/newreply.php?do=newreply&amp;p=329829" TargetMode="External"/><Relationship Id="rId134" Type="http://schemas.openxmlformats.org/officeDocument/2006/relationships/hyperlink" Target="http://astromech.net/forums/newreply.php?do=newreply&amp;p=329833" TargetMode="External"/><Relationship Id="rId320" Type="http://schemas.openxmlformats.org/officeDocument/2006/relationships/hyperlink" Target="http://astromech.net/forums/newreply.php?do=newreply&amp;p=270649" TargetMode="External"/><Relationship Id="rId80" Type="http://schemas.openxmlformats.org/officeDocument/2006/relationships/hyperlink" Target="http://astromech.net/forums/member.php?12887-Rhyno45" TargetMode="External"/><Relationship Id="rId155" Type="http://schemas.openxmlformats.org/officeDocument/2006/relationships/image" Target="media/image20.jpeg"/><Relationship Id="rId176" Type="http://schemas.openxmlformats.org/officeDocument/2006/relationships/hyperlink" Target="http://astromech.net/forums/member.php?141-Samurai" TargetMode="External"/><Relationship Id="rId197" Type="http://schemas.openxmlformats.org/officeDocument/2006/relationships/hyperlink" Target="http://www.starwars.com/news/droid-dreams-how-neal-scanlan-and-the-star-wars-the-force-awakens-team-brought-bb-8-to-life" TargetMode="External"/><Relationship Id="rId201" Type="http://schemas.openxmlformats.org/officeDocument/2006/relationships/hyperlink" Target="http://astromech.net/forums/newreply.php?do=newreply&amp;p=330264" TargetMode="External"/><Relationship Id="rId222" Type="http://schemas.openxmlformats.org/officeDocument/2006/relationships/hyperlink" Target="http://astromech.net/forums/showthread.php?p=330504#post330504" TargetMode="External"/><Relationship Id="rId243" Type="http://schemas.openxmlformats.org/officeDocument/2006/relationships/hyperlink" Target="http://astromech.net/forums/newreply.php?do=newreply&amp;p=270052" TargetMode="External"/><Relationship Id="rId264" Type="http://schemas.openxmlformats.org/officeDocument/2006/relationships/image" Target="media/image28.jpeg"/><Relationship Id="rId285" Type="http://schemas.openxmlformats.org/officeDocument/2006/relationships/hyperlink" Target="http://astromech.net/forums/newreply.php?do=newreply&amp;p=270148" TargetMode="External"/><Relationship Id="rId17" Type="http://schemas.openxmlformats.org/officeDocument/2006/relationships/image" Target="media/image3.gif"/><Relationship Id="rId38" Type="http://schemas.openxmlformats.org/officeDocument/2006/relationships/hyperlink" Target="http://astromech.net/forums/newreply.php?do=newreply&amp;p=359243" TargetMode="External"/><Relationship Id="rId59" Type="http://schemas.openxmlformats.org/officeDocument/2006/relationships/hyperlink" Target="http://astromech.net/forums/newreply.php?do=newreply&amp;p=359338" TargetMode="External"/><Relationship Id="rId103" Type="http://schemas.openxmlformats.org/officeDocument/2006/relationships/hyperlink" Target="http://astromech.net/forums/newreply.php?do=newreply&amp;p=329823&amp;noquote=1" TargetMode="External"/><Relationship Id="rId124" Type="http://schemas.openxmlformats.org/officeDocument/2006/relationships/hyperlink" Target="http://astromech.net/forums/member.php?9503-DarkAcid" TargetMode="External"/><Relationship Id="rId310" Type="http://schemas.openxmlformats.org/officeDocument/2006/relationships/hyperlink" Target="http://astromech.net/forums/report.php?p=270605" TargetMode="External"/><Relationship Id="rId70" Type="http://schemas.openxmlformats.org/officeDocument/2006/relationships/hyperlink" Target="http://astromech.net/forums/attachment.php?attachmentid=25838&amp;d=1442511550" TargetMode="External"/><Relationship Id="rId91" Type="http://schemas.openxmlformats.org/officeDocument/2006/relationships/image" Target="media/image12.jpeg"/><Relationship Id="rId145" Type="http://schemas.openxmlformats.org/officeDocument/2006/relationships/hyperlink" Target="http://astromech.net/forums/newreply.php?do=newreply&amp;p=329848" TargetMode="External"/><Relationship Id="rId166" Type="http://schemas.openxmlformats.org/officeDocument/2006/relationships/hyperlink" Target="http://astromech.net/forums/newreply.php?do=newreply&amp;p=330031" TargetMode="External"/><Relationship Id="rId187" Type="http://schemas.openxmlformats.org/officeDocument/2006/relationships/hyperlink" Target="http://astromech.net/forums/newreply.php?do=newreply&amp;p=330116" TargetMode="External"/><Relationship Id="rId1" Type="http://schemas.openxmlformats.org/officeDocument/2006/relationships/customXml" Target="../customXml/item1.xml"/><Relationship Id="rId212" Type="http://schemas.openxmlformats.org/officeDocument/2006/relationships/hyperlink" Target="http://astromech.net/forums/newreply.php?do=newreply&amp;p=330411" TargetMode="External"/><Relationship Id="rId233" Type="http://schemas.openxmlformats.org/officeDocument/2006/relationships/hyperlink" Target="http://astromech.net/forums/newreply.php?do=newreply&amp;p=270047&amp;noquote=1" TargetMode="External"/><Relationship Id="rId254" Type="http://schemas.openxmlformats.org/officeDocument/2006/relationships/hyperlink" Target="http://astromech.net/forums/report.php?p=270060" TargetMode="External"/><Relationship Id="rId28" Type="http://schemas.openxmlformats.org/officeDocument/2006/relationships/hyperlink" Target="http://astromech.net/forums/newreply.php?do=newreply&amp;p=359242" TargetMode="External"/><Relationship Id="rId49" Type="http://schemas.openxmlformats.org/officeDocument/2006/relationships/hyperlink" Target="http://astromech.net/forums/showthread.php?p=359244#post359244" TargetMode="External"/><Relationship Id="rId114" Type="http://schemas.openxmlformats.org/officeDocument/2006/relationships/hyperlink" Target="http://astromech.net/forums/report.php?p=329829" TargetMode="External"/><Relationship Id="rId275" Type="http://schemas.openxmlformats.org/officeDocument/2006/relationships/hyperlink" Target="http://astromech.net/forums/newreply.php?do=newreply&amp;p=270141" TargetMode="External"/><Relationship Id="rId296" Type="http://schemas.openxmlformats.org/officeDocument/2006/relationships/hyperlink" Target="http://astromech.net/forums/showthread.php?p=270157#post270157" TargetMode="External"/><Relationship Id="rId300" Type="http://schemas.openxmlformats.org/officeDocument/2006/relationships/hyperlink" Target="http://astromech.net/forums/newreply.php?do=newreply&amp;p=270600" TargetMode="External"/><Relationship Id="rId60" Type="http://schemas.openxmlformats.org/officeDocument/2006/relationships/hyperlink" Target="http://astromech.net/forums/report.php?p=359338" TargetMode="External"/><Relationship Id="rId81" Type="http://schemas.openxmlformats.org/officeDocument/2006/relationships/hyperlink" Target="http://astromech.net/forums/newreply.php?do=newreply&amp;p=332482&amp;noquote=1" TargetMode="External"/><Relationship Id="rId135" Type="http://schemas.openxmlformats.org/officeDocument/2006/relationships/hyperlink" Target="http://astromech.net/forums/report.php?p=329833" TargetMode="External"/><Relationship Id="rId156" Type="http://schemas.openxmlformats.org/officeDocument/2006/relationships/hyperlink" Target="http://astromech.net/forums/member.php?2276-gschumsky" TargetMode="External"/><Relationship Id="rId177" Type="http://schemas.openxmlformats.org/officeDocument/2006/relationships/hyperlink" Target="http://www.gotastromech.com/Blog" TargetMode="External"/><Relationship Id="rId198" Type="http://schemas.openxmlformats.org/officeDocument/2006/relationships/hyperlink" Target="https://www.facebook.com/groups/everythingbb8/permalink/1493725100920417/?comment_id=1493753127584281&amp;offset=0&amp;total_comments=39&amp;comment_tracking=%7B%22tn%22%3A%22R2%22%7D" TargetMode="External"/><Relationship Id="rId321" Type="http://schemas.openxmlformats.org/officeDocument/2006/relationships/hyperlink" Target="http://astromech.net/forums/newreply.php?do=newreply&amp;p=270649" TargetMode="External"/><Relationship Id="rId202" Type="http://schemas.openxmlformats.org/officeDocument/2006/relationships/hyperlink" Target="http://astromech.net/forums/report.php?p=330264" TargetMode="External"/><Relationship Id="rId223" Type="http://schemas.openxmlformats.org/officeDocument/2006/relationships/hyperlink" Target="http://astromech.net/forums/newreply.php?do=newreply&amp;p=330546&amp;noquote=1" TargetMode="External"/><Relationship Id="rId244" Type="http://schemas.openxmlformats.org/officeDocument/2006/relationships/hyperlink" Target="http://astromech.net/forums/newreply.php?do=newreply&amp;p=270052" TargetMode="External"/><Relationship Id="rId18" Type="http://schemas.openxmlformats.org/officeDocument/2006/relationships/hyperlink" Target="http://astromech.net/forums/newreply.php?do=newreply&amp;p=359241" TargetMode="External"/><Relationship Id="rId39" Type="http://schemas.openxmlformats.org/officeDocument/2006/relationships/hyperlink" Target="http://astromech.net/forums/report.php?p=359243" TargetMode="External"/><Relationship Id="rId265" Type="http://schemas.openxmlformats.org/officeDocument/2006/relationships/hyperlink" Target="http://astromech.net/forums/member.php?15557-Trate" TargetMode="External"/><Relationship Id="rId286" Type="http://schemas.openxmlformats.org/officeDocument/2006/relationships/hyperlink" Target="http://astromech.net/forums/report.php?p=270148" TargetMode="External"/><Relationship Id="rId50" Type="http://schemas.openxmlformats.org/officeDocument/2006/relationships/image" Target="media/image8.png"/><Relationship Id="rId104" Type="http://schemas.openxmlformats.org/officeDocument/2006/relationships/hyperlink" Target="http://astromech.net/forums/newreply.php?do=newreply&amp;p=329823" TargetMode="External"/><Relationship Id="rId125" Type="http://schemas.openxmlformats.org/officeDocument/2006/relationships/hyperlink" Target="http://astromech.net/forums/newreply.php?do=newreply&amp;p=329832&amp;noquote=1" TargetMode="External"/><Relationship Id="rId146" Type="http://schemas.openxmlformats.org/officeDocument/2006/relationships/hyperlink" Target="http://astromech.net/forums/newreply.php?do=newreply&amp;p=329848" TargetMode="External"/><Relationship Id="rId167" Type="http://schemas.openxmlformats.org/officeDocument/2006/relationships/hyperlink" Target="http://astromech.net/forums/newreply.php?do=newreply&amp;p=330031" TargetMode="External"/><Relationship Id="rId188" Type="http://schemas.openxmlformats.org/officeDocument/2006/relationships/hyperlink" Target="http://astromech.net/forums/report.php?p=330116" TargetMode="External"/><Relationship Id="rId311" Type="http://schemas.openxmlformats.org/officeDocument/2006/relationships/hyperlink" Target="http://astromech.net/forums/newreply.php?do=newreply&amp;p=270644&amp;noquote=1" TargetMode="External"/><Relationship Id="rId71" Type="http://schemas.openxmlformats.org/officeDocument/2006/relationships/hyperlink" Target="http://astromech.net/forums/attachment.php?attachmentid=25839&amp;d=1442511571" TargetMode="External"/><Relationship Id="rId92" Type="http://schemas.openxmlformats.org/officeDocument/2006/relationships/hyperlink" Target="http://astromech.net/forums/member.php?11839-kresty" TargetMode="External"/><Relationship Id="rId213" Type="http://schemas.openxmlformats.org/officeDocument/2006/relationships/hyperlink" Target="http://astromech.net/forums/report.php?p=330411" TargetMode="External"/><Relationship Id="rId234" Type="http://schemas.openxmlformats.org/officeDocument/2006/relationships/hyperlink" Target="http://astromech.net/forums/newreply.php?do=newreply&amp;p=270047" TargetMode="External"/><Relationship Id="rId2" Type="http://schemas.openxmlformats.org/officeDocument/2006/relationships/customXml" Target="../customXml/item2.xml"/><Relationship Id="rId29" Type="http://schemas.openxmlformats.org/officeDocument/2006/relationships/hyperlink" Target="http://astromech.net/forums/report.php?p=359242" TargetMode="External"/><Relationship Id="rId255" Type="http://schemas.openxmlformats.org/officeDocument/2006/relationships/hyperlink" Target="http://astromech.net/forums/member.php?126-lynellephi" TargetMode="External"/><Relationship Id="rId276" Type="http://schemas.openxmlformats.org/officeDocument/2006/relationships/hyperlink" Target="http://astromech.net/forums/report.php?p=270141" TargetMode="External"/><Relationship Id="rId297" Type="http://schemas.openxmlformats.org/officeDocument/2006/relationships/hyperlink" Target="http://r2-al.blogspot.com/" TargetMode="External"/><Relationship Id="rId40" Type="http://schemas.openxmlformats.org/officeDocument/2006/relationships/hyperlink" Target="http://astromech.net/forums/member.php?26359-SMURF" TargetMode="External"/><Relationship Id="rId115" Type="http://schemas.openxmlformats.org/officeDocument/2006/relationships/hyperlink" Target="http://astromech.net/forums/member.php?17917-mkelly" TargetMode="External"/><Relationship Id="rId136" Type="http://schemas.openxmlformats.org/officeDocument/2006/relationships/hyperlink" Target="http://astromech.net/forums/member.php?141-Samurai" TargetMode="External"/><Relationship Id="rId157" Type="http://schemas.openxmlformats.org/officeDocument/2006/relationships/image" Target="media/image21.gif"/><Relationship Id="rId178" Type="http://schemas.openxmlformats.org/officeDocument/2006/relationships/hyperlink" Target="http://astromech.net/forums/newreply.php?do=newreply&amp;p=330045&amp;noquote=1" TargetMode="External"/><Relationship Id="rId301" Type="http://schemas.openxmlformats.org/officeDocument/2006/relationships/hyperlink" Target="http://astromech.net/forums/report.php?p=270600" TargetMode="External"/><Relationship Id="rId322" Type="http://schemas.openxmlformats.org/officeDocument/2006/relationships/hyperlink" Target="http://astromech.net/forums/report.php?p=270649" TargetMode="External"/><Relationship Id="rId61" Type="http://schemas.openxmlformats.org/officeDocument/2006/relationships/hyperlink" Target="http://astromech.net/forums/member.php?18196-ender9492" TargetMode="External"/><Relationship Id="rId82" Type="http://schemas.openxmlformats.org/officeDocument/2006/relationships/hyperlink" Target="http://astromech.net/forums/newreply.php?do=newreply&amp;p=332482" TargetMode="External"/><Relationship Id="rId199" Type="http://schemas.openxmlformats.org/officeDocument/2006/relationships/hyperlink" Target="http://astromech.net/forums/newreply.php?do=newreply&amp;p=330264&amp;noquote=1" TargetMode="External"/><Relationship Id="rId203" Type="http://schemas.openxmlformats.org/officeDocument/2006/relationships/hyperlink" Target="http://astromech.net/forums/member.php?8316-Lit-Lothar" TargetMode="External"/><Relationship Id="rId19" Type="http://schemas.openxmlformats.org/officeDocument/2006/relationships/hyperlink" Target="http://astromech.net/forums/newreply.php?do=newreply&amp;p=359241" TargetMode="External"/><Relationship Id="rId224" Type="http://schemas.openxmlformats.org/officeDocument/2006/relationships/hyperlink" Target="http://astromech.net/forums/newreply.php?do=newreply&amp;p=330546" TargetMode="External"/><Relationship Id="rId245" Type="http://schemas.openxmlformats.org/officeDocument/2006/relationships/hyperlink" Target="http://astromech.net/forums/report.php?p=270052" TargetMode="External"/><Relationship Id="rId266" Type="http://schemas.openxmlformats.org/officeDocument/2006/relationships/hyperlink" Target="http://astromech.net/forums/newreply.php?do=newreply&amp;p=270107&amp;noquote=1" TargetMode="External"/><Relationship Id="rId287" Type="http://schemas.openxmlformats.org/officeDocument/2006/relationships/hyperlink" Target="http://astromech.net/forums/member.php?3604-edward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ackTieMerge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245E7E269FF4EDAB1F5F0D608344613"/>
        <w:category>
          <w:name w:val="General"/>
          <w:gallery w:val="placeholder"/>
        </w:category>
        <w:types>
          <w:type w:val="bbPlcHdr"/>
        </w:types>
        <w:behaviors>
          <w:behavior w:val="content"/>
        </w:behaviors>
        <w:guid w:val="{8B3046BA-C99F-4918-8635-118E1AC9FDF7}"/>
      </w:docPartPr>
      <w:docPartBody>
        <w:p w:rsidR="00207718" w:rsidRDefault="00FA5E50">
          <w:pPr>
            <w:pStyle w:val="7245E7E269FF4EDAB1F5F0D608344613"/>
          </w:pPr>
          <w:r>
            <w:t>[Pick the date]</w:t>
          </w:r>
        </w:p>
      </w:docPartBody>
    </w:docPart>
    <w:docPart>
      <w:docPartPr>
        <w:name w:val="0DDCFEFB21DD4376970FE4563B75EAE1"/>
        <w:category>
          <w:name w:val="General"/>
          <w:gallery w:val="placeholder"/>
        </w:category>
        <w:types>
          <w:type w:val="bbPlcHdr"/>
        </w:types>
        <w:behaviors>
          <w:behavior w:val="content"/>
        </w:behaviors>
        <w:guid w:val="{37A7A4F4-1406-4EB2-86B5-1A335F0ED169}"/>
      </w:docPartPr>
      <w:docPartBody>
        <w:p w:rsidR="00207718" w:rsidRDefault="00FA5E50">
          <w:pPr>
            <w:pStyle w:val="0DDCFEFB21DD4376970FE4563B75EAE1"/>
          </w:pPr>
          <w:r>
            <w:t>[Type the sender company name]</w:t>
          </w:r>
        </w:p>
      </w:docPartBody>
    </w:docPart>
    <w:docPart>
      <w:docPartPr>
        <w:name w:val="AC73380A5C4B4CC3ACC33D00CE628F4D"/>
        <w:category>
          <w:name w:val="General"/>
          <w:gallery w:val="placeholder"/>
        </w:category>
        <w:types>
          <w:type w:val="bbPlcHdr"/>
        </w:types>
        <w:behaviors>
          <w:behavior w:val="content"/>
        </w:behaviors>
        <w:guid w:val="{35061C25-2E85-4A4D-9DF3-7DAEF3E51D66}"/>
      </w:docPartPr>
      <w:docPartBody>
        <w:p w:rsidR="00207718" w:rsidRDefault="00FA5E50">
          <w:pPr>
            <w:pStyle w:val="AC73380A5C4B4CC3ACC33D00CE628F4D"/>
          </w:pPr>
          <w:r>
            <w:rPr>
              <w:color w:val="44546A" w:themeColor="text2"/>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altName w:val="ＭＳ Ｐ明朝"/>
    <w:panose1 w:val="02020600040205080304"/>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dobe Devanagari">
    <w:panose1 w:val="00000000000000000000"/>
    <w:charset w:val="00"/>
    <w:family w:val="roman"/>
    <w:notTrueType/>
    <w:pitch w:val="variable"/>
    <w:sig w:usb0="A00080EF" w:usb1="4000204A"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E50"/>
    <w:rsid w:val="00207718"/>
    <w:rsid w:val="0099738B"/>
    <w:rsid w:val="00D06510"/>
    <w:rsid w:val="00FA5E5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45E7E269FF4EDAB1F5F0D608344613">
    <w:name w:val="7245E7E269FF4EDAB1F5F0D608344613"/>
  </w:style>
  <w:style w:type="paragraph" w:customStyle="1" w:styleId="0DF267C43D564C068947701EF4E336AF">
    <w:name w:val="0DF267C43D564C068947701EF4E336AF"/>
  </w:style>
  <w:style w:type="paragraph" w:customStyle="1" w:styleId="E870D4F39CB442749A3B6E370B678AF6">
    <w:name w:val="E870D4F39CB442749A3B6E370B678AF6"/>
  </w:style>
  <w:style w:type="paragraph" w:customStyle="1" w:styleId="CE64A605AD374C039D6FD6247DA5930B">
    <w:name w:val="CE64A605AD374C039D6FD6247DA5930B"/>
  </w:style>
  <w:style w:type="character" w:styleId="PlaceholderText">
    <w:name w:val="Placeholder Text"/>
    <w:basedOn w:val="DefaultParagraphFont"/>
    <w:uiPriority w:val="99"/>
    <w:rPr>
      <w:color w:val="808080"/>
    </w:rPr>
  </w:style>
  <w:style w:type="paragraph" w:customStyle="1" w:styleId="57E1816CF8EC47B4AA47C95E46CDD2A9">
    <w:name w:val="57E1816CF8EC47B4AA47C95E46CDD2A9"/>
  </w:style>
  <w:style w:type="paragraph" w:customStyle="1" w:styleId="0F17C188C253495EBD69D8A3042E1C31">
    <w:name w:val="0F17C188C253495EBD69D8A3042E1C31"/>
  </w:style>
  <w:style w:type="paragraph" w:customStyle="1" w:styleId="740E668411AA405D9B4692232FDA82C2">
    <w:name w:val="740E668411AA405D9B4692232FDA82C2"/>
  </w:style>
  <w:style w:type="paragraph" w:customStyle="1" w:styleId="0DDCFEFB21DD4376970FE4563B75EAE1">
    <w:name w:val="0DDCFEFB21DD4376970FE4563B75EAE1"/>
  </w:style>
  <w:style w:type="paragraph" w:customStyle="1" w:styleId="B8E39FF01C774738BCE8DD2A929BF2AA">
    <w:name w:val="B8E39FF01C774738BCE8DD2A929BF2AA"/>
  </w:style>
  <w:style w:type="paragraph" w:customStyle="1" w:styleId="AC73380A5C4B4CC3ACC33D00CE628F4D">
    <w:name w:val="AC73380A5C4B4CC3ACC33D00CE628F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The Steampunk Droids</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b:Sources xmlns:b="http://schemas.microsoft.com/office/word/2004/10/bibliography" xmlns="http://schemas.microsoft.com/office/word/2004/10/bibliography"/>
</file>

<file path=customXml/item4.xml><?xml version="1.0" encoding="utf-8"?>
<CoverPageProperties xmlns="http://schemas.microsoft.com/office/2006/coverPageProps">
  <PublishDate/>
  <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72DDDD-EF00-4AE5-AFBA-4A4AE8527F10}">
  <ds:schemaRefs>
    <ds:schemaRef ds:uri="http://schemas.microsoft.com/office/2009/outspace/metadata"/>
  </ds:schemaRefs>
</ds:datastoreItem>
</file>

<file path=customXml/itemProps3.xml><?xml version="1.0" encoding="utf-8"?>
<ds:datastoreItem xmlns:ds="http://schemas.openxmlformats.org/officeDocument/2006/customXml" ds:itemID="{C2CF5E3A-7B6D-49D9-98D1-497DE9185669}">
  <ds:schemaRefs>
    <ds:schemaRef ds:uri="http://schemas.microsoft.com/office/word/2004/10/bibliography"/>
  </ds:schemaRefs>
</ds:datastoreItem>
</file>

<file path=customXml/itemProps4.xml><?xml version="1.0" encoding="utf-8"?>
<ds:datastoreItem xmlns:ds="http://schemas.openxmlformats.org/officeDocument/2006/customXml" ds:itemID="{8A90BD7C-A107-473D-9CEC-88442B1DCEDA}">
  <ds:schemaRefs>
    <ds:schemaRef ds:uri="http://schemas.microsoft.com/office/2006/coverPageProps"/>
  </ds:schemaRefs>
</ds:datastoreItem>
</file>

<file path=customXml/itemProps5.xml><?xml version="1.0" encoding="utf-8"?>
<ds:datastoreItem xmlns:ds="http://schemas.openxmlformats.org/officeDocument/2006/customXml" ds:itemID="{4AFE8E35-D89E-4439-9505-50B115C4F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BlackTieMergeLetter.dotx</Template>
  <TotalTime>1</TotalTime>
  <Pages>35</Pages>
  <Words>8289</Words>
  <Characters>47253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Sp-D2</Company>
  <LinksUpToDate>false</LinksUpToDate>
  <CharactersWithSpaces>55432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ARBUCKLE Liam</dc:creator>
  <cp:keywords/>
  <dc:description/>
  <cp:lastModifiedBy>ARBUCKLE Liam</cp:lastModifiedBy>
  <cp:revision>2</cp:revision>
  <dcterms:created xsi:type="dcterms:W3CDTF">2016-02-03T23:58:00Z</dcterms:created>
  <dcterms:modified xsi:type="dcterms:W3CDTF">2016-02-03T23:58:00Z</dcterms:modified>
</cp:coreProperties>
</file>